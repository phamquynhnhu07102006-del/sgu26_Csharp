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D424" w14:textId="77777777" w:rsidR="00E371E9" w:rsidRDefault="00E371E9">
      <w:pPr>
        <w:spacing w:line="240" w:lineRule="auto"/>
        <w:jc w:val="both"/>
      </w:pPr>
    </w:p>
    <w:p w14:paraId="42025A72" w14:textId="77777777" w:rsidR="00E371E9" w:rsidRDefault="00E371E9">
      <w:pPr>
        <w:spacing w:line="240" w:lineRule="auto"/>
        <w:jc w:val="both"/>
      </w:pPr>
    </w:p>
    <w:p w14:paraId="6F549A82" w14:textId="77777777" w:rsidR="00E371E9" w:rsidRDefault="00E371E9">
      <w:pPr>
        <w:spacing w:line="240" w:lineRule="auto"/>
        <w:jc w:val="both"/>
      </w:pPr>
    </w:p>
    <w:p w14:paraId="1BB857ED" w14:textId="77777777" w:rsidR="00E371E9" w:rsidRDefault="00000000">
      <w:pPr>
        <w:pStyle w:val="NormalWeb"/>
        <w:spacing w:beforeAutospacing="0" w:afterAutospacing="0" w:line="14" w:lineRule="atLeast"/>
        <w:jc w:val="center"/>
      </w:pPr>
      <w:r>
        <w:rPr>
          <w:b/>
          <w:bCs/>
          <w:color w:val="000000"/>
          <w:sz w:val="28"/>
          <w:szCs w:val="28"/>
        </w:rPr>
        <w:t>TRƯỜNG ĐẠI HỌC SÀI GÒN </w:t>
      </w:r>
    </w:p>
    <w:p w14:paraId="0A11EBC1" w14:textId="77777777" w:rsidR="00E371E9" w:rsidRDefault="00000000">
      <w:pPr>
        <w:pStyle w:val="NormalWeb"/>
        <w:spacing w:before="277" w:beforeAutospacing="0" w:afterAutospacing="0" w:line="14" w:lineRule="atLeast"/>
        <w:jc w:val="center"/>
      </w:pPr>
      <w:r>
        <w:rPr>
          <w:b/>
          <w:bCs/>
          <w:color w:val="000000"/>
          <w:sz w:val="28"/>
          <w:szCs w:val="28"/>
        </w:rPr>
        <w:t>KHOA CÔNG NGHỆ THÔNG TIN </w:t>
      </w:r>
    </w:p>
    <w:p w14:paraId="6C8DF79E" w14:textId="77777777" w:rsidR="00E371E9" w:rsidRDefault="00000000">
      <w:pPr>
        <w:pStyle w:val="NormalWeb"/>
        <w:spacing w:before="276" w:beforeAutospacing="0" w:afterAutospacing="0" w:line="14" w:lineRule="atLeast"/>
        <w:jc w:val="center"/>
      </w:pPr>
      <w:r>
        <w:rPr>
          <w:b/>
          <w:bCs/>
          <w:color w:val="000000"/>
          <w:sz w:val="26"/>
          <w:szCs w:val="26"/>
        </w:rPr>
        <w:t>--------***-------- </w:t>
      </w:r>
    </w:p>
    <w:p w14:paraId="1D61648F" w14:textId="77777777" w:rsidR="00E371E9" w:rsidRDefault="00000000">
      <w:pPr>
        <w:pStyle w:val="NormalWeb"/>
        <w:spacing w:before="283" w:beforeAutospacing="0" w:afterAutospacing="0" w:line="14" w:lineRule="atLeast"/>
        <w:jc w:val="center"/>
      </w:pPr>
      <w:r>
        <w:rPr>
          <w:b/>
          <w:bCs/>
          <w:noProof/>
          <w:color w:val="000000"/>
          <w:sz w:val="26"/>
          <w:szCs w:val="26"/>
        </w:rPr>
        <w:drawing>
          <wp:inline distT="0" distB="0" distL="114300" distR="114300" wp14:anchorId="6DE2F3B8" wp14:editId="36ACD866">
            <wp:extent cx="1847850" cy="1847850"/>
            <wp:effectExtent l="0" t="0" r="11430" b="11430"/>
            <wp:docPr id="22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5B74AD" w14:textId="77777777" w:rsidR="00E371E9" w:rsidRDefault="00000000">
      <w:pPr>
        <w:pStyle w:val="NormalWeb"/>
        <w:spacing w:before="316" w:beforeAutospacing="0" w:afterAutospacing="0" w:line="14" w:lineRule="atLeast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BÁO CÁO BÀI TẬP</w:t>
      </w:r>
    </w:p>
    <w:p w14:paraId="1B97E991" w14:textId="77777777" w:rsidR="00E371E9" w:rsidRDefault="00000000">
      <w:pPr>
        <w:pStyle w:val="NormalWeb"/>
        <w:spacing w:before="200" w:beforeAutospacing="0" w:afterAutospacing="0" w:line="21" w:lineRule="atLeast"/>
        <w:ind w:left="984" w:right="859"/>
        <w:jc w:val="center"/>
      </w:pPr>
      <w:r>
        <w:rPr>
          <w:b/>
          <w:bCs/>
          <w:color w:val="000000"/>
          <w:sz w:val="36"/>
          <w:szCs w:val="36"/>
        </w:rPr>
        <w:t>THỰC HÀNH VỚI DỰ ÁN LINQ </w:t>
      </w:r>
    </w:p>
    <w:p w14:paraId="2DE8158D" w14:textId="77777777" w:rsidR="00E371E9" w:rsidRDefault="00000000">
      <w:pPr>
        <w:pStyle w:val="NormalWeb"/>
        <w:spacing w:before="586" w:beforeAutospacing="0" w:afterAutospacing="0" w:line="14" w:lineRule="atLeast"/>
        <w:jc w:val="center"/>
      </w:pPr>
      <w:proofErr w:type="spellStart"/>
      <w:r>
        <w:rPr>
          <w:b/>
          <w:bCs/>
          <w:color w:val="000000"/>
          <w:sz w:val="26"/>
          <w:szCs w:val="26"/>
        </w:rPr>
        <w:t>Giảng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hướng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dẫn</w:t>
      </w:r>
      <w:proofErr w:type="spellEnd"/>
      <w:r>
        <w:rPr>
          <w:b/>
          <w:bCs/>
          <w:color w:val="000000"/>
          <w:sz w:val="26"/>
          <w:szCs w:val="26"/>
        </w:rPr>
        <w:t xml:space="preserve">: TS. </w:t>
      </w:r>
      <w:proofErr w:type="spellStart"/>
      <w:r>
        <w:rPr>
          <w:b/>
          <w:bCs/>
          <w:color w:val="000000"/>
          <w:sz w:val="26"/>
          <w:szCs w:val="26"/>
        </w:rPr>
        <w:t>Đỗ</w:t>
      </w:r>
      <w:proofErr w:type="spellEnd"/>
      <w:r>
        <w:rPr>
          <w:b/>
          <w:bCs/>
          <w:color w:val="000000"/>
          <w:sz w:val="26"/>
          <w:szCs w:val="26"/>
        </w:rPr>
        <w:t xml:space="preserve"> Như Tài </w:t>
      </w:r>
    </w:p>
    <w:p w14:paraId="3B8F8CB4" w14:textId="4A3F9434" w:rsidR="00E371E9" w:rsidRDefault="00000000">
      <w:pPr>
        <w:pStyle w:val="NormalWeb"/>
        <w:spacing w:before="264" w:beforeAutospacing="0" w:afterAutospacing="0" w:line="14" w:lineRule="atLeast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Sinh </w:t>
      </w:r>
      <w:proofErr w:type="spellStart"/>
      <w:r>
        <w:rPr>
          <w:b/>
          <w:bCs/>
          <w:color w:val="000000"/>
          <w:sz w:val="26"/>
          <w:szCs w:val="26"/>
        </w:rPr>
        <w:t>viên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thực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hiện</w:t>
      </w:r>
      <w:proofErr w:type="spellEnd"/>
      <w:r>
        <w:rPr>
          <w:b/>
          <w:bCs/>
          <w:color w:val="000000"/>
          <w:sz w:val="26"/>
          <w:szCs w:val="26"/>
        </w:rPr>
        <w:t xml:space="preserve">: </w:t>
      </w:r>
      <w:r w:rsidR="005E5DE6">
        <w:rPr>
          <w:b/>
          <w:bCs/>
          <w:color w:val="000000"/>
          <w:sz w:val="26"/>
          <w:szCs w:val="26"/>
        </w:rPr>
        <w:t>Phạm Quỳnh Như</w:t>
      </w:r>
    </w:p>
    <w:p w14:paraId="0D159E00" w14:textId="6B5DCC7B" w:rsidR="00E371E9" w:rsidRDefault="00000000">
      <w:pPr>
        <w:pStyle w:val="NormalWeb"/>
        <w:spacing w:before="264" w:beforeAutospacing="0" w:afterAutospacing="0" w:line="14" w:lineRule="atLeast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MSSV:3124411</w:t>
      </w:r>
      <w:r w:rsidR="005E5DE6">
        <w:rPr>
          <w:b/>
          <w:bCs/>
          <w:color w:val="000000"/>
          <w:sz w:val="26"/>
          <w:szCs w:val="26"/>
        </w:rPr>
        <w:t>206</w:t>
      </w:r>
    </w:p>
    <w:p w14:paraId="115B19DB" w14:textId="77777777" w:rsidR="00E371E9" w:rsidRDefault="00E371E9">
      <w:pPr>
        <w:spacing w:line="240" w:lineRule="auto"/>
        <w:jc w:val="both"/>
      </w:pPr>
    </w:p>
    <w:p w14:paraId="6EFB8E58" w14:textId="77777777" w:rsidR="00E371E9" w:rsidRDefault="00E371E9">
      <w:pPr>
        <w:spacing w:line="240" w:lineRule="auto"/>
        <w:jc w:val="both"/>
      </w:pPr>
    </w:p>
    <w:p w14:paraId="4390B11E" w14:textId="77777777" w:rsidR="00E371E9" w:rsidRDefault="00E371E9">
      <w:pPr>
        <w:sectPr w:rsidR="00E371E9">
          <w:footerReference w:type="default" r:id="rId10"/>
          <w:pgSz w:w="12240" w:h="15840"/>
          <w:pgMar w:top="1152" w:right="1224" w:bottom="1152" w:left="1224" w:header="720" w:footer="720" w:gutter="0"/>
          <w:pgBorders w:display="firstPage">
            <w:top w:val="cornerTriangles" w:sz="31" w:space="1" w:color="auto"/>
            <w:left w:val="cornerTriangles" w:sz="31" w:space="4" w:color="auto"/>
            <w:bottom w:val="cornerTriangles" w:sz="31" w:space="1" w:color="auto"/>
            <w:right w:val="cornerTriangles" w:sz="31" w:space="4" w:color="auto"/>
          </w:pgBorders>
          <w:cols w:space="720"/>
          <w:docGrid w:linePitch="360"/>
        </w:sectPr>
      </w:pPr>
    </w:p>
    <w:p w14:paraId="20E79C26" w14:textId="77777777" w:rsidR="00E371E9" w:rsidRDefault="00000000">
      <w:pPr>
        <w:tabs>
          <w:tab w:val="left" w:leader="dot" w:pos="9600"/>
        </w:tabs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MỤC LỤC</w:t>
      </w:r>
    </w:p>
    <w:p w14:paraId="705E25E2" w14:textId="22897D8D" w:rsidR="00E371E9" w:rsidRDefault="00000000">
      <w:pPr>
        <w:tabs>
          <w:tab w:val="left" w:leader="dot" w:pos="9600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28349" w:history="1">
        <w:r>
          <w:rPr>
            <w:rFonts w:eastAsia="Times New Roman"/>
            <w:b/>
            <w:bCs/>
          </w:rPr>
          <w:t>1. MỤC TIÊU VÀ PHẠM VI BÀI LÀM</w:t>
        </w:r>
        <w:r>
          <w:rPr>
            <w:rFonts w:eastAsia="Times New Roman"/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_Toc28349 \h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 w:rsidR="003F1B68"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hyperlink>
    </w:p>
    <w:p w14:paraId="66E04543" w14:textId="6220BAA0" w:rsidR="00E371E9" w:rsidRDefault="00000000">
      <w:pPr>
        <w:pStyle w:val="TOC1"/>
        <w:tabs>
          <w:tab w:val="right" w:leader="dot" w:pos="9792"/>
        </w:tabs>
      </w:pPr>
      <w:hyperlink w:anchor="_Toc4556" w:history="1">
        <w:r>
          <w:rPr>
            <w:rFonts w:eastAsia="Times New Roman"/>
            <w:b/>
            <w:bCs/>
          </w:rPr>
          <w:t>2. CẤU TRÚC CHƯƠNG TRÌNH</w:t>
        </w:r>
        <w:r>
          <w:tab/>
        </w:r>
        <w:r>
          <w:fldChar w:fldCharType="begin"/>
        </w:r>
        <w:r>
          <w:instrText xml:space="preserve"> PAGEREF _Toc4556 \h </w:instrText>
        </w:r>
        <w:r>
          <w:fldChar w:fldCharType="separate"/>
        </w:r>
        <w:r w:rsidR="003F1B68">
          <w:rPr>
            <w:noProof/>
          </w:rPr>
          <w:t>2</w:t>
        </w:r>
        <w:r>
          <w:fldChar w:fldCharType="end"/>
        </w:r>
      </w:hyperlink>
    </w:p>
    <w:p w14:paraId="44CE066A" w14:textId="6CB72612" w:rsidR="00E371E9" w:rsidRDefault="00000000">
      <w:pPr>
        <w:pStyle w:val="TOC1"/>
        <w:tabs>
          <w:tab w:val="right" w:leader="dot" w:pos="9792"/>
        </w:tabs>
      </w:pPr>
      <w:hyperlink w:anchor="_Toc14304" w:history="1">
        <w:r>
          <w:rPr>
            <w:rFonts w:eastAsia="Times New Roman"/>
            <w:b/>
            <w:bCs/>
          </w:rPr>
          <w:t>3. BÀI 2 TRUY VẤN LINQ TRÊN MẢNG</w:t>
        </w:r>
        <w:r>
          <w:tab/>
        </w:r>
        <w:r>
          <w:fldChar w:fldCharType="begin"/>
        </w:r>
        <w:r>
          <w:instrText xml:space="preserve"> PAGEREF _Toc14304 \h </w:instrText>
        </w:r>
        <w:r>
          <w:fldChar w:fldCharType="separate"/>
        </w:r>
        <w:r w:rsidR="003F1B68">
          <w:rPr>
            <w:noProof/>
          </w:rPr>
          <w:t>2</w:t>
        </w:r>
        <w:r>
          <w:fldChar w:fldCharType="end"/>
        </w:r>
      </w:hyperlink>
    </w:p>
    <w:p w14:paraId="2ED8D9A4" w14:textId="2C278431" w:rsidR="00E371E9" w:rsidRDefault="00000000">
      <w:pPr>
        <w:pStyle w:val="TOC2"/>
        <w:tabs>
          <w:tab w:val="right" w:leader="dot" w:pos="9792"/>
        </w:tabs>
        <w:ind w:left="480"/>
      </w:pPr>
      <w:hyperlink w:anchor="_Toc24850" w:history="1">
        <w:r>
          <w:rPr>
            <w:rFonts w:eastAsia="Times New Roman"/>
          </w:rPr>
          <w:t>3.1. Mảng số nguyên</w:t>
        </w:r>
        <w:r>
          <w:tab/>
        </w:r>
        <w:r>
          <w:fldChar w:fldCharType="begin"/>
        </w:r>
        <w:r>
          <w:instrText xml:space="preserve"> PAGEREF _Toc24850 \h </w:instrText>
        </w:r>
        <w:r>
          <w:fldChar w:fldCharType="separate"/>
        </w:r>
        <w:r w:rsidR="003F1B68">
          <w:rPr>
            <w:noProof/>
          </w:rPr>
          <w:t>2</w:t>
        </w:r>
        <w:r>
          <w:fldChar w:fldCharType="end"/>
        </w:r>
      </w:hyperlink>
    </w:p>
    <w:p w14:paraId="502226D8" w14:textId="43757F2C" w:rsidR="00E371E9" w:rsidRDefault="00000000">
      <w:pPr>
        <w:pStyle w:val="TOC2"/>
        <w:tabs>
          <w:tab w:val="right" w:leader="dot" w:pos="9792"/>
        </w:tabs>
        <w:ind w:left="480"/>
      </w:pPr>
      <w:hyperlink w:anchor="_Toc30623" w:history="1">
        <w:r>
          <w:rPr>
            <w:rFonts w:eastAsia="Times New Roman"/>
          </w:rPr>
          <w:t>3.2. Mảng chuỗi</w:t>
        </w:r>
        <w:r>
          <w:tab/>
        </w:r>
        <w:r>
          <w:fldChar w:fldCharType="begin"/>
        </w:r>
        <w:r>
          <w:instrText xml:space="preserve"> PAGEREF _Toc30623 \h </w:instrText>
        </w:r>
        <w:r>
          <w:fldChar w:fldCharType="separate"/>
        </w:r>
        <w:r w:rsidR="003F1B68">
          <w:rPr>
            <w:noProof/>
          </w:rPr>
          <w:t>3</w:t>
        </w:r>
        <w:r>
          <w:fldChar w:fldCharType="end"/>
        </w:r>
      </w:hyperlink>
    </w:p>
    <w:p w14:paraId="49390422" w14:textId="4D5390D1" w:rsidR="00E371E9" w:rsidRDefault="00000000">
      <w:pPr>
        <w:pStyle w:val="TOC1"/>
        <w:tabs>
          <w:tab w:val="right" w:leader="dot" w:pos="9792"/>
        </w:tabs>
      </w:pPr>
      <w:hyperlink w:anchor="_Toc4153" w:history="1">
        <w:r>
          <w:rPr>
            <w:rFonts w:eastAsia="Times New Roman"/>
            <w:b/>
            <w:bCs/>
          </w:rPr>
          <w:t>4. BÀI 3 THỐNG KÊ VÀ PHÂN NHÓM</w:t>
        </w:r>
        <w:r>
          <w:tab/>
        </w:r>
        <w:r>
          <w:fldChar w:fldCharType="begin"/>
        </w:r>
        <w:r>
          <w:instrText xml:space="preserve"> PAGEREF _Toc4153 \h </w:instrText>
        </w:r>
        <w:r>
          <w:fldChar w:fldCharType="separate"/>
        </w:r>
        <w:r w:rsidR="003F1B68">
          <w:rPr>
            <w:noProof/>
          </w:rPr>
          <w:t>5</w:t>
        </w:r>
        <w:r>
          <w:fldChar w:fldCharType="end"/>
        </w:r>
      </w:hyperlink>
    </w:p>
    <w:p w14:paraId="2B607A20" w14:textId="5EF731B8" w:rsidR="00E371E9" w:rsidRDefault="00000000">
      <w:pPr>
        <w:pStyle w:val="TOC2"/>
        <w:tabs>
          <w:tab w:val="right" w:leader="dot" w:pos="9792"/>
        </w:tabs>
        <w:ind w:left="480"/>
      </w:pPr>
      <w:hyperlink w:anchor="_Toc14745" w:history="1">
        <w:r>
          <w:rPr>
            <w:rFonts w:eastAsia="Times New Roman"/>
          </w:rPr>
          <w:t>4.1. Thống kê mảng số</w:t>
        </w:r>
        <w:r>
          <w:tab/>
        </w:r>
        <w:r>
          <w:fldChar w:fldCharType="begin"/>
        </w:r>
        <w:r>
          <w:instrText xml:space="preserve"> PAGEREF _Toc14745 \h </w:instrText>
        </w:r>
        <w:r>
          <w:fldChar w:fldCharType="separate"/>
        </w:r>
        <w:r w:rsidR="003F1B68">
          <w:rPr>
            <w:noProof/>
          </w:rPr>
          <w:t>5</w:t>
        </w:r>
        <w:r>
          <w:fldChar w:fldCharType="end"/>
        </w:r>
      </w:hyperlink>
    </w:p>
    <w:p w14:paraId="2F39D513" w14:textId="1BCC8A73" w:rsidR="00E371E9" w:rsidRDefault="00000000">
      <w:pPr>
        <w:pStyle w:val="TOC2"/>
        <w:tabs>
          <w:tab w:val="right" w:leader="dot" w:pos="9792"/>
        </w:tabs>
        <w:ind w:left="480"/>
      </w:pPr>
      <w:hyperlink w:anchor="_Toc3108" w:history="1">
        <w:r>
          <w:rPr>
            <w:rFonts w:eastAsia="Times New Roman"/>
          </w:rPr>
          <w:t>4.2. Thống kê mảng chuỗi</w:t>
        </w:r>
        <w:r>
          <w:tab/>
        </w:r>
        <w:r>
          <w:fldChar w:fldCharType="begin"/>
        </w:r>
        <w:r>
          <w:instrText xml:space="preserve"> PAGEREF _Toc3108 \h </w:instrText>
        </w:r>
        <w:r>
          <w:fldChar w:fldCharType="separate"/>
        </w:r>
        <w:r w:rsidR="003F1B68">
          <w:rPr>
            <w:noProof/>
          </w:rPr>
          <w:t>6</w:t>
        </w:r>
        <w:r>
          <w:fldChar w:fldCharType="end"/>
        </w:r>
      </w:hyperlink>
    </w:p>
    <w:p w14:paraId="58AFFD43" w14:textId="33A5685F" w:rsidR="00E371E9" w:rsidRDefault="00000000">
      <w:pPr>
        <w:pStyle w:val="TOC1"/>
        <w:tabs>
          <w:tab w:val="right" w:leader="dot" w:pos="9792"/>
        </w:tabs>
      </w:pPr>
      <w:hyperlink w:anchor="_Toc28658" w:history="1">
        <w:r>
          <w:rPr>
            <w:rFonts w:eastAsia="Times New Roman"/>
            <w:b/>
            <w:bCs/>
          </w:rPr>
          <w:t>5. BÀI 4 VÀ BÀI 5 DỮ LIỆU MÔN HỌC VÀ TRUY VẤN</w:t>
        </w:r>
        <w:r>
          <w:tab/>
        </w:r>
        <w:r>
          <w:fldChar w:fldCharType="begin"/>
        </w:r>
        <w:r>
          <w:instrText xml:space="preserve"> PAGEREF _Toc28658 \h </w:instrText>
        </w:r>
        <w:r>
          <w:fldChar w:fldCharType="separate"/>
        </w:r>
        <w:r w:rsidR="003F1B68">
          <w:rPr>
            <w:noProof/>
          </w:rPr>
          <w:t>7</w:t>
        </w:r>
        <w:r>
          <w:fldChar w:fldCharType="end"/>
        </w:r>
      </w:hyperlink>
    </w:p>
    <w:p w14:paraId="7293D87E" w14:textId="38AB9919" w:rsidR="00E371E9" w:rsidRDefault="00000000">
      <w:pPr>
        <w:pStyle w:val="TOC2"/>
        <w:tabs>
          <w:tab w:val="right" w:leader="dot" w:pos="9792"/>
        </w:tabs>
        <w:ind w:left="480"/>
      </w:pPr>
      <w:hyperlink w:anchor="_Toc7147" w:history="1">
        <w:r>
          <w:rPr>
            <w:rFonts w:eastAsia="Times New Roman"/>
          </w:rPr>
          <w:t>5.1. Xây dựng dữ liệu đối tượng</w:t>
        </w:r>
        <w:r>
          <w:tab/>
        </w:r>
        <w:r>
          <w:fldChar w:fldCharType="begin"/>
        </w:r>
        <w:r>
          <w:instrText xml:space="preserve"> PAGEREF _Toc7147 \h </w:instrText>
        </w:r>
        <w:r>
          <w:fldChar w:fldCharType="separate"/>
        </w:r>
        <w:r w:rsidR="003F1B68">
          <w:rPr>
            <w:noProof/>
          </w:rPr>
          <w:t>7</w:t>
        </w:r>
        <w:r>
          <w:fldChar w:fldCharType="end"/>
        </w:r>
      </w:hyperlink>
    </w:p>
    <w:p w14:paraId="2CE53BDB" w14:textId="3997A984" w:rsidR="00E371E9" w:rsidRDefault="00000000">
      <w:pPr>
        <w:pStyle w:val="TOC2"/>
        <w:tabs>
          <w:tab w:val="right" w:leader="dot" w:pos="9792"/>
        </w:tabs>
        <w:ind w:left="480"/>
      </w:pPr>
      <w:hyperlink w:anchor="_Toc5315" w:history="1">
        <w:r>
          <w:rPr>
            <w:rFonts w:eastAsia="Times New Roman"/>
          </w:rPr>
          <w:t>5.2. Bài 5.1 Truy vấn cơ bản</w:t>
        </w:r>
        <w:r>
          <w:tab/>
        </w:r>
        <w:r>
          <w:fldChar w:fldCharType="begin"/>
        </w:r>
        <w:r>
          <w:instrText xml:space="preserve"> PAGEREF _Toc5315 \h </w:instrText>
        </w:r>
        <w:r>
          <w:fldChar w:fldCharType="separate"/>
        </w:r>
        <w:r w:rsidR="003F1B68">
          <w:rPr>
            <w:noProof/>
          </w:rPr>
          <w:t>10</w:t>
        </w:r>
        <w:r>
          <w:fldChar w:fldCharType="end"/>
        </w:r>
      </w:hyperlink>
    </w:p>
    <w:p w14:paraId="7136118E" w14:textId="11D34D4E" w:rsidR="00E371E9" w:rsidRDefault="00000000">
      <w:pPr>
        <w:pStyle w:val="TOC2"/>
        <w:tabs>
          <w:tab w:val="right" w:leader="dot" w:pos="9792"/>
        </w:tabs>
        <w:ind w:left="480"/>
      </w:pPr>
      <w:hyperlink w:anchor="_Toc27424" w:history="1">
        <w:r>
          <w:rPr>
            <w:rFonts w:eastAsia="Times New Roman"/>
          </w:rPr>
          <w:t>5.3. Bài 5.2 Thống kê List MonHoc</w:t>
        </w:r>
        <w:r>
          <w:tab/>
        </w:r>
        <w:r>
          <w:fldChar w:fldCharType="begin"/>
        </w:r>
        <w:r>
          <w:instrText xml:space="preserve"> PAGEREF _Toc27424 \h </w:instrText>
        </w:r>
        <w:r>
          <w:fldChar w:fldCharType="separate"/>
        </w:r>
        <w:r w:rsidR="003F1B68">
          <w:rPr>
            <w:noProof/>
          </w:rPr>
          <w:t>11</w:t>
        </w:r>
        <w:r>
          <w:fldChar w:fldCharType="end"/>
        </w:r>
      </w:hyperlink>
    </w:p>
    <w:p w14:paraId="424C5BFD" w14:textId="043DE072" w:rsidR="00E371E9" w:rsidRDefault="00000000">
      <w:pPr>
        <w:pStyle w:val="TOC1"/>
        <w:tabs>
          <w:tab w:val="right" w:leader="dot" w:pos="9792"/>
        </w:tabs>
      </w:pPr>
      <w:hyperlink w:anchor="_Toc16335" w:history="1">
        <w:r>
          <w:rPr>
            <w:rFonts w:eastAsia="Times New Roman"/>
            <w:b/>
            <w:bCs/>
          </w:rPr>
          <w:t>6. BÀI 6 JOIN HAI NGUỒN DỮ LIỆU</w:t>
        </w:r>
        <w:r>
          <w:tab/>
        </w:r>
        <w:r>
          <w:fldChar w:fldCharType="begin"/>
        </w:r>
        <w:r>
          <w:instrText xml:space="preserve"> PAGEREF _Toc16335 \h </w:instrText>
        </w:r>
        <w:r>
          <w:fldChar w:fldCharType="separate"/>
        </w:r>
        <w:r w:rsidR="003F1B68">
          <w:rPr>
            <w:noProof/>
          </w:rPr>
          <w:t>16</w:t>
        </w:r>
        <w:r>
          <w:fldChar w:fldCharType="end"/>
        </w:r>
      </w:hyperlink>
    </w:p>
    <w:p w14:paraId="0671C5DE" w14:textId="01D99932" w:rsidR="00E371E9" w:rsidRDefault="00000000">
      <w:pPr>
        <w:pStyle w:val="TOC1"/>
        <w:tabs>
          <w:tab w:val="right" w:leader="dot" w:pos="9792"/>
        </w:tabs>
      </w:pPr>
      <w:hyperlink w:anchor="_Toc11044" w:history="1">
        <w:r>
          <w:rPr>
            <w:rFonts w:eastAsia="Times New Roman"/>
            <w:b/>
            <w:bCs/>
          </w:rPr>
          <w:t>7. KẾT QUẢ KIỂM TRA VÀ GHI CHÚ</w:t>
        </w:r>
        <w:r>
          <w:tab/>
        </w:r>
        <w:r>
          <w:fldChar w:fldCharType="begin"/>
        </w:r>
        <w:r>
          <w:instrText xml:space="preserve"> PAGEREF _Toc11044 \h </w:instrText>
        </w:r>
        <w:r>
          <w:fldChar w:fldCharType="separate"/>
        </w:r>
        <w:r w:rsidR="003F1B68">
          <w:rPr>
            <w:noProof/>
          </w:rPr>
          <w:t>20</w:t>
        </w:r>
        <w:r>
          <w:fldChar w:fldCharType="end"/>
        </w:r>
      </w:hyperlink>
    </w:p>
    <w:p w14:paraId="55C077AA" w14:textId="3292079D" w:rsidR="00E371E9" w:rsidRDefault="00000000">
      <w:pPr>
        <w:pStyle w:val="TOC1"/>
        <w:tabs>
          <w:tab w:val="right" w:leader="dot" w:pos="9792"/>
        </w:tabs>
      </w:pPr>
      <w:hyperlink w:anchor="_Toc6892" w:history="1">
        <w:r>
          <w:rPr>
            <w:rFonts w:eastAsia="Times New Roman"/>
            <w:b/>
            <w:bCs/>
          </w:rPr>
          <w:t>8. KẾT LUẬN</w:t>
        </w:r>
        <w:r>
          <w:tab/>
        </w:r>
        <w:r>
          <w:fldChar w:fldCharType="begin"/>
        </w:r>
        <w:r>
          <w:instrText xml:space="preserve"> PAGEREF _Toc6892 \h </w:instrText>
        </w:r>
        <w:r>
          <w:fldChar w:fldCharType="separate"/>
        </w:r>
        <w:r w:rsidR="003F1B68">
          <w:rPr>
            <w:noProof/>
          </w:rPr>
          <w:t>20</w:t>
        </w:r>
        <w:r>
          <w:fldChar w:fldCharType="end"/>
        </w:r>
      </w:hyperlink>
    </w:p>
    <w:p w14:paraId="53BBA06E" w14:textId="77777777" w:rsidR="00E371E9" w:rsidRDefault="00000000">
      <w:pPr>
        <w:spacing w:line="240" w:lineRule="auto"/>
        <w:jc w:val="both"/>
        <w:sectPr w:rsidR="00E371E9">
          <w:footerReference w:type="default" r:id="rId11"/>
          <w:pgSz w:w="12240" w:h="15840"/>
          <w:pgMar w:top="1152" w:right="1176" w:bottom="1152" w:left="1224" w:header="720" w:footer="720" w:gutter="0"/>
          <w:pgNumType w:start="1"/>
          <w:cols w:space="720"/>
          <w:docGrid w:linePitch="360"/>
        </w:sectPr>
      </w:pPr>
      <w:r>
        <w:fldChar w:fldCharType="end"/>
      </w:r>
    </w:p>
    <w:p w14:paraId="60067679" w14:textId="77777777" w:rsidR="00E371E9" w:rsidRDefault="00000000">
      <w:pPr>
        <w:pStyle w:val="Heading1"/>
        <w:spacing w:before="200" w:after="100" w:line="240" w:lineRule="auto"/>
        <w:jc w:val="both"/>
      </w:pPr>
      <w:bookmarkStart w:id="0" w:name="_Toc28349"/>
      <w:r>
        <w:rPr>
          <w:rFonts w:ascii="Times New Roman" w:eastAsia="Times New Roman" w:hAnsi="Times New Roman"/>
        </w:rPr>
        <w:lastRenderedPageBreak/>
        <w:t>1. MỤC TIÊU VÀ PHẠM VI BÀI LÀM</w:t>
      </w:r>
      <w:bookmarkEnd w:id="0"/>
    </w:p>
    <w:p w14:paraId="72FBE9FA" w14:textId="77777777" w:rsidR="00E371E9" w:rsidRDefault="00000000">
      <w:pPr>
        <w:spacing w:after="120" w:line="240" w:lineRule="auto"/>
        <w:jc w:val="both"/>
      </w:pPr>
      <w:r>
        <w:rPr>
          <w:rFonts w:eastAsia="Times New Roman"/>
        </w:rPr>
        <w:t xml:space="preserve">Báo </w:t>
      </w:r>
      <w:proofErr w:type="spellStart"/>
      <w:r>
        <w:rPr>
          <w:rFonts w:eastAsia="Times New Roman"/>
        </w:rPr>
        <w:t>cáo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 LINQ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BaiThucHanhLINQ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nguyên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List&lt;</w:t>
      </w:r>
      <w:proofErr w:type="spellStart"/>
      <w:r>
        <w:rPr>
          <w:rFonts w:eastAsia="Times New Roman"/>
        </w:rPr>
        <w:t>MonHoc</w:t>
      </w:r>
      <w:proofErr w:type="spellEnd"/>
      <w:r>
        <w:rPr>
          <w:rFonts w:eastAsia="Times New Roman"/>
        </w:rPr>
        <w:t xml:space="preserve">&gt;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lọc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sắp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xếp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>.</w:t>
      </w:r>
    </w:p>
    <w:p w14:paraId="454C1CD9" w14:textId="77777777" w:rsidR="00E371E9" w:rsidRDefault="00000000">
      <w:pPr>
        <w:pStyle w:val="ListBullet"/>
        <w:spacing w:after="60" w:line="240" w:lineRule="auto"/>
        <w:jc w:val="both"/>
      </w:pP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LINQ: Where, Select, </w:t>
      </w:r>
      <w:proofErr w:type="spellStart"/>
      <w:r>
        <w:rPr>
          <w:rFonts w:eastAsia="Times New Roman"/>
        </w:rPr>
        <w:t>OrderBy</w:t>
      </w:r>
      <w:proofErr w:type="spellEnd"/>
      <w:r>
        <w:rPr>
          <w:rFonts w:eastAsia="Times New Roman"/>
        </w:rPr>
        <w:t xml:space="preserve">, ThenBy, Count, Sum, Min, Max, Distinct, </w:t>
      </w:r>
      <w:proofErr w:type="spellStart"/>
      <w:r>
        <w:rPr>
          <w:rFonts w:eastAsia="Times New Roman"/>
        </w:rPr>
        <w:t>GroupBy</w:t>
      </w:r>
      <w:proofErr w:type="spellEnd"/>
      <w:r>
        <w:rPr>
          <w:rFonts w:eastAsia="Times New Roman"/>
        </w:rPr>
        <w:t xml:space="preserve">, Join, </w:t>
      </w:r>
      <w:proofErr w:type="spellStart"/>
      <w:r>
        <w:rPr>
          <w:rFonts w:eastAsia="Times New Roman"/>
        </w:rPr>
        <w:t>GroupJoin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DefaultIfEmpty</w:t>
      </w:r>
      <w:proofErr w:type="spellEnd"/>
      <w:r>
        <w:rPr>
          <w:rFonts w:eastAsia="Times New Roman"/>
        </w:rPr>
        <w:t>.</w:t>
      </w:r>
    </w:p>
    <w:p w14:paraId="13FB8295" w14:textId="77777777" w:rsidR="00E371E9" w:rsidRDefault="00000000">
      <w:pPr>
        <w:pStyle w:val="ListBullet"/>
        <w:spacing w:after="60" w:line="240" w:lineRule="auto"/>
        <w:jc w:val="both"/>
      </w:pPr>
      <w:proofErr w:type="spellStart"/>
      <w:r>
        <w:rPr>
          <w:rFonts w:eastAsia="Times New Roman"/>
        </w:rPr>
        <w:t>Tách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ArrayLINQ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ThongKePhanNhom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TruyVanMonHoc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>.</w:t>
      </w:r>
    </w:p>
    <w:p w14:paraId="32CD4820" w14:textId="77777777" w:rsidR="00E371E9" w:rsidRDefault="00000000">
      <w:pPr>
        <w:pStyle w:val="ListBullet"/>
        <w:spacing w:after="60" w:line="240" w:lineRule="auto"/>
        <w:jc w:val="both"/>
      </w:pPr>
      <w:r>
        <w:rPr>
          <w:rFonts w:eastAsia="Times New Roman"/>
        </w:rPr>
        <w:t xml:space="preserve">Main </w:t>
      </w:r>
      <w:proofErr w:type="spellStart"/>
      <w:r>
        <w:rPr>
          <w:rFonts w:eastAsia="Times New Roman"/>
        </w:rPr>
        <w:t>gọi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2,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3,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4,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5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6.</w:t>
      </w:r>
    </w:p>
    <w:p w14:paraId="0854BDBC" w14:textId="77777777" w:rsidR="00E371E9" w:rsidRDefault="00000000">
      <w:pPr>
        <w:pStyle w:val="Heading1"/>
        <w:spacing w:before="200" w:after="100" w:line="240" w:lineRule="auto"/>
        <w:jc w:val="both"/>
      </w:pPr>
      <w:bookmarkStart w:id="1" w:name="_Toc4556"/>
      <w:r>
        <w:rPr>
          <w:rFonts w:ascii="Times New Roman" w:eastAsia="Times New Roman" w:hAnsi="Times New Roman"/>
        </w:rPr>
        <w:t>2. CẤU TRÚC CHƯƠNG TRÌNH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7"/>
        <w:gridCol w:w="6615"/>
      </w:tblGrid>
      <w:tr w:rsidR="00E371E9" w14:paraId="78D56C57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F7B10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Tập</w:t>
            </w:r>
            <w:proofErr w:type="spellEnd"/>
            <w:r>
              <w:rPr>
                <w:rFonts w:eastAsia="Times New Roman"/>
                <w:b/>
              </w:rPr>
              <w:t xml:space="preserve"> tin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0DD45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  <w:b/>
              </w:rPr>
              <w:t xml:space="preserve">Vai </w:t>
            </w:r>
            <w:proofErr w:type="spellStart"/>
            <w:r>
              <w:rPr>
                <w:rFonts w:eastAsia="Times New Roman"/>
                <w:b/>
              </w:rPr>
              <w:t>trò</w:t>
            </w:r>
            <w:proofErr w:type="spellEnd"/>
          </w:p>
        </w:tc>
      </w:tr>
      <w:tr w:rsidR="00E371E9" w14:paraId="7EDC084C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A425D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</w:rPr>
              <w:t>Program.cs</w:t>
            </w:r>
            <w:proofErr w:type="spellEnd"/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0ADE5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</w:rPr>
              <w:t>Thiết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lập</w:t>
            </w:r>
            <w:proofErr w:type="spellEnd"/>
            <w:r>
              <w:rPr>
                <w:rFonts w:eastAsia="Times New Roman"/>
              </w:rPr>
              <w:t xml:space="preserve"> UTF-8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gọi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lần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lượt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các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phương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thức</w:t>
            </w:r>
            <w:proofErr w:type="spellEnd"/>
            <w:r>
              <w:rPr>
                <w:rFonts w:eastAsia="Times New Roman"/>
              </w:rPr>
              <w:t xml:space="preserve"> run.</w:t>
            </w:r>
          </w:p>
        </w:tc>
      </w:tr>
      <w:tr w:rsidR="00E371E9" w14:paraId="22384B30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75135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</w:rPr>
              <w:t>src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Fonts w:eastAsia="Times New Roman"/>
              </w:rPr>
              <w:t>LINQ_Array.cs</w:t>
            </w:r>
            <w:proofErr w:type="spellEnd"/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33300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 xml:space="preserve">Cài </w:t>
            </w:r>
            <w:proofErr w:type="spellStart"/>
            <w:r>
              <w:rPr>
                <w:rFonts w:eastAsia="Times New Roman"/>
              </w:rPr>
              <w:t>đặt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Bài</w:t>
            </w:r>
            <w:proofErr w:type="spellEnd"/>
            <w:r>
              <w:rPr>
                <w:rFonts w:eastAsia="Times New Roman"/>
              </w:rPr>
              <w:t xml:space="preserve"> 2.1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Bài</w:t>
            </w:r>
            <w:proofErr w:type="spellEnd"/>
            <w:r>
              <w:rPr>
                <w:rFonts w:eastAsia="Times New Roman"/>
              </w:rPr>
              <w:t xml:space="preserve"> 2.2 </w:t>
            </w:r>
            <w:proofErr w:type="spellStart"/>
            <w:r>
              <w:rPr>
                <w:rFonts w:eastAsia="Times New Roman"/>
              </w:rPr>
              <w:t>trên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mảng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mảng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chuỗi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  <w:tr w:rsidR="00E371E9" w14:paraId="38FD8D33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92F27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</w:rPr>
              <w:t>src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Fonts w:eastAsia="Times New Roman"/>
              </w:rPr>
              <w:t>ThongKePhanNhom.cs</w:t>
            </w:r>
            <w:proofErr w:type="spellEnd"/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2C648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 xml:space="preserve">Cài </w:t>
            </w:r>
            <w:proofErr w:type="spellStart"/>
            <w:r>
              <w:rPr>
                <w:rFonts w:eastAsia="Times New Roman"/>
              </w:rPr>
              <w:t>đặt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Bài</w:t>
            </w:r>
            <w:proofErr w:type="spellEnd"/>
            <w:r>
              <w:rPr>
                <w:rFonts w:eastAsia="Times New Roman"/>
              </w:rPr>
              <w:t xml:space="preserve"> 3.1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Bài</w:t>
            </w:r>
            <w:proofErr w:type="spellEnd"/>
            <w:r>
              <w:rPr>
                <w:rFonts w:eastAsia="Times New Roman"/>
              </w:rPr>
              <w:t xml:space="preserve"> 3.2 </w:t>
            </w:r>
            <w:proofErr w:type="spellStart"/>
            <w:r>
              <w:rPr>
                <w:rFonts w:eastAsia="Times New Roman"/>
              </w:rPr>
              <w:t>về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thống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kê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GroupBy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  <w:tr w:rsidR="00E371E9" w14:paraId="034940AF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EBD95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</w:rPr>
              <w:t>src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Fonts w:eastAsia="Times New Roman"/>
              </w:rPr>
              <w:t>TruyVanMonHoc.cs</w:t>
            </w:r>
            <w:proofErr w:type="spellEnd"/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BF817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 xml:space="preserve">Khai </w:t>
            </w:r>
            <w:proofErr w:type="spellStart"/>
            <w:r>
              <w:rPr>
                <w:rFonts w:eastAsia="Times New Roman"/>
              </w:rPr>
              <w:t>báo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MonHoc</w:t>
            </w:r>
            <w:proofErr w:type="spellEnd"/>
            <w:r>
              <w:rPr>
                <w:rFonts w:eastAsia="Times New Roman"/>
              </w:rPr>
              <w:t xml:space="preserve">, He, </w:t>
            </w:r>
            <w:proofErr w:type="spellStart"/>
            <w:r>
              <w:rPr>
                <w:rFonts w:eastAsia="Times New Roman"/>
              </w:rPr>
              <w:t>dữ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liệu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mẫu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các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truy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vấn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Bài</w:t>
            </w:r>
            <w:proofErr w:type="spellEnd"/>
            <w:r>
              <w:rPr>
                <w:rFonts w:eastAsia="Times New Roman"/>
              </w:rPr>
              <w:t xml:space="preserve"> 5, </w:t>
            </w:r>
            <w:proofErr w:type="spellStart"/>
            <w:r>
              <w:rPr>
                <w:rFonts w:eastAsia="Times New Roman"/>
              </w:rPr>
              <w:t>Bài</w:t>
            </w:r>
            <w:proofErr w:type="spellEnd"/>
            <w:r>
              <w:rPr>
                <w:rFonts w:eastAsia="Times New Roman"/>
              </w:rPr>
              <w:t xml:space="preserve"> 6.</w:t>
            </w:r>
          </w:p>
        </w:tc>
      </w:tr>
    </w:tbl>
    <w:p w14:paraId="2C432123" w14:textId="77777777" w:rsidR="00E371E9" w:rsidRDefault="00E371E9">
      <w:pPr>
        <w:spacing w:line="240" w:lineRule="auto"/>
        <w:jc w:val="both"/>
      </w:pPr>
    </w:p>
    <w:p w14:paraId="265B11F6" w14:textId="77777777" w:rsidR="00E371E9" w:rsidRDefault="00000000">
      <w:pPr>
        <w:spacing w:after="120" w:line="240" w:lineRule="auto"/>
        <w:jc w:val="both"/>
      </w:pPr>
      <w:proofErr w:type="spellStart"/>
      <w:r>
        <w:rPr>
          <w:rFonts w:eastAsia="Times New Roman"/>
        </w:rPr>
        <w:t>Luồng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: Main → </w:t>
      </w:r>
      <w:proofErr w:type="spellStart"/>
      <w:proofErr w:type="gramStart"/>
      <w:r>
        <w:rPr>
          <w:rFonts w:eastAsia="Times New Roman"/>
        </w:rPr>
        <w:t>ArrayLINQ.run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) → </w:t>
      </w:r>
      <w:proofErr w:type="spellStart"/>
      <w:proofErr w:type="gramStart"/>
      <w:r>
        <w:rPr>
          <w:rFonts w:eastAsia="Times New Roman"/>
        </w:rPr>
        <w:t>ThongKePhanNhom.run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) → </w:t>
      </w:r>
      <w:proofErr w:type="spellStart"/>
      <w:proofErr w:type="gramStart"/>
      <w:r>
        <w:rPr>
          <w:rFonts w:eastAsia="Times New Roman"/>
        </w:rPr>
        <w:t>TruyVanMonHoc.run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).</w:t>
      </w:r>
    </w:p>
    <w:p w14:paraId="0ECCD779" w14:textId="77777777" w:rsidR="00E371E9" w:rsidRDefault="00000000">
      <w:pPr>
        <w:pStyle w:val="Heading1"/>
        <w:spacing w:before="200" w:after="100" w:line="240" w:lineRule="auto"/>
        <w:jc w:val="both"/>
      </w:pPr>
      <w:bookmarkStart w:id="2" w:name="_Toc14304"/>
      <w:r>
        <w:rPr>
          <w:rFonts w:ascii="Times New Roman" w:eastAsia="Times New Roman" w:hAnsi="Times New Roman"/>
        </w:rPr>
        <w:t>3. BÀI 2 TRUY VẤN LINQ TRÊN MẢNG</w:t>
      </w:r>
      <w:bookmarkEnd w:id="2"/>
    </w:p>
    <w:p w14:paraId="6372ECE9" w14:textId="77777777" w:rsidR="00E371E9" w:rsidRDefault="00000000">
      <w:pPr>
        <w:pStyle w:val="Heading2"/>
        <w:spacing w:before="120" w:after="100" w:line="240" w:lineRule="auto"/>
        <w:jc w:val="both"/>
      </w:pPr>
      <w:bookmarkStart w:id="3" w:name="_Toc24850"/>
      <w:r>
        <w:rPr>
          <w:rFonts w:ascii="Times New Roman" w:eastAsia="Times New Roman" w:hAnsi="Times New Roman"/>
        </w:rPr>
        <w:t xml:space="preserve">3.1. </w:t>
      </w:r>
      <w:proofErr w:type="spellStart"/>
      <w:r>
        <w:rPr>
          <w:rFonts w:ascii="Times New Roman" w:eastAsia="Times New Roman" w:hAnsi="Times New Roman"/>
        </w:rPr>
        <w:t>Mảng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nguyên</w:t>
      </w:r>
      <w:bookmarkEnd w:id="3"/>
      <w:proofErr w:type="spellEnd"/>
    </w:p>
    <w:p w14:paraId="4AF78A13" w14:textId="77777777" w:rsidR="00E371E9" w:rsidRDefault="00000000">
      <w:pPr>
        <w:spacing w:after="120" w:line="240" w:lineRule="auto"/>
        <w:jc w:val="both"/>
      </w:pPr>
      <w:proofErr w:type="spellStart"/>
      <w:r>
        <w:rPr>
          <w:rFonts w:eastAsia="Times New Roman"/>
        </w:rPr>
        <w:t>Mảng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Where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Select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dãy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mới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ForEach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List.</w:t>
      </w:r>
    </w:p>
    <w:p w14:paraId="1578D62B" w14:textId="77777777" w:rsidR="00E371E9" w:rsidRDefault="00000000">
      <w:pPr>
        <w:spacing w:after="0" w:line="240" w:lineRule="auto"/>
        <w:ind w:left="360"/>
        <w:jc w:val="both"/>
        <w:rPr>
          <w:rFonts w:ascii="Consolas" w:hAnsi="Consolas" w:cs="Consolas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Consolas"/>
          <w:sz w:val="21"/>
          <w:szCs w:val="21"/>
        </w:rPr>
        <w:t>array.Where</w:t>
      </w:r>
      <w:proofErr w:type="spellEnd"/>
      <w:proofErr w:type="gramEnd"/>
      <w:r>
        <w:rPr>
          <w:rFonts w:ascii="Consolas" w:eastAsia="Times New Roman" w:hAnsi="Consolas" w:cs="Consolas"/>
          <w:sz w:val="21"/>
          <w:szCs w:val="21"/>
        </w:rPr>
        <w:t>(x =&gt; x % 3 == 0 &amp;&amp; x % 4 == 0)</w:t>
      </w:r>
    </w:p>
    <w:p w14:paraId="57BCEC3D" w14:textId="77777777" w:rsidR="00E371E9" w:rsidRDefault="00000000">
      <w:pPr>
        <w:spacing w:after="0" w:line="240" w:lineRule="auto"/>
        <w:ind w:left="360"/>
        <w:jc w:val="both"/>
        <w:rPr>
          <w:rFonts w:ascii="Consolas" w:hAnsi="Consolas" w:cs="Consolas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Consolas"/>
          <w:sz w:val="21"/>
          <w:szCs w:val="21"/>
        </w:rPr>
        <w:t>array.Select</w:t>
      </w:r>
      <w:proofErr w:type="spellEnd"/>
      <w:proofErr w:type="gramEnd"/>
      <w:r>
        <w:rPr>
          <w:rFonts w:ascii="Consolas" w:eastAsia="Times New Roman" w:hAnsi="Consolas" w:cs="Consolas"/>
          <w:sz w:val="21"/>
          <w:szCs w:val="21"/>
        </w:rPr>
        <w:t xml:space="preserve">(x =&gt; x % 2 == </w:t>
      </w:r>
      <w:proofErr w:type="gramStart"/>
      <w:r>
        <w:rPr>
          <w:rFonts w:ascii="Consolas" w:eastAsia="Times New Roman" w:hAnsi="Consolas" w:cs="Consolas"/>
          <w:sz w:val="21"/>
          <w:szCs w:val="21"/>
        </w:rPr>
        <w:t>0 ?</w:t>
      </w:r>
      <w:proofErr w:type="gramEnd"/>
      <w:r>
        <w:rPr>
          <w:rFonts w:ascii="Consolas" w:eastAsia="Times New Roman" w:hAnsi="Consolas" w:cs="Consolas"/>
          <w:sz w:val="21"/>
          <w:szCs w:val="21"/>
        </w:rPr>
        <w:t xml:space="preserve"> x / </w:t>
      </w:r>
      <w:proofErr w:type="gramStart"/>
      <w:r>
        <w:rPr>
          <w:rFonts w:ascii="Consolas" w:eastAsia="Times New Roman" w:hAnsi="Consolas" w:cs="Consolas"/>
          <w:sz w:val="21"/>
          <w:szCs w:val="21"/>
        </w:rPr>
        <w:t>2 :</w:t>
      </w:r>
      <w:proofErr w:type="gramEnd"/>
      <w:r>
        <w:rPr>
          <w:rFonts w:ascii="Consolas" w:eastAsia="Times New Roman" w:hAnsi="Consolas" w:cs="Consolas"/>
          <w:sz w:val="21"/>
          <w:szCs w:val="21"/>
        </w:rPr>
        <w:t xml:space="preserve"> 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52"/>
        <w:gridCol w:w="3730"/>
      </w:tblGrid>
      <w:tr w:rsidR="00E371E9" w14:paraId="0A426BD4" w14:textId="77777777">
        <w:trPr>
          <w:jc w:val="center"/>
        </w:trPr>
        <w:tc>
          <w:tcPr>
            <w:tcW w:w="6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FB7FB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Yêu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cầu</w:t>
            </w:r>
            <w:proofErr w:type="spellEnd"/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1C72A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Kết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quả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chương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trình</w:t>
            </w:r>
            <w:proofErr w:type="spellEnd"/>
          </w:p>
        </w:tc>
      </w:tr>
      <w:tr w:rsidR="00E371E9" w14:paraId="16951FCA" w14:textId="77777777">
        <w:trPr>
          <w:jc w:val="center"/>
        </w:trPr>
        <w:tc>
          <w:tcPr>
            <w:tcW w:w="6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F6820" w14:textId="77777777" w:rsidR="00E371E9" w:rsidRDefault="00000000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Chia </w:t>
            </w:r>
            <w:proofErr w:type="spellStart"/>
            <w:r>
              <w:rPr>
                <w:rFonts w:eastAsia="Times New Roman"/>
              </w:rPr>
              <w:t>hết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cho</w:t>
            </w:r>
            <w:proofErr w:type="spellEnd"/>
            <w:r>
              <w:rPr>
                <w:rFonts w:eastAsia="Times New Roman"/>
              </w:rPr>
              <w:t xml:space="preserve"> 3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4</w:t>
            </w:r>
          </w:p>
          <w:p w14:paraId="02BA71BD" w14:textId="77777777" w:rsidR="00E371E9" w:rsidRDefault="00E371E9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</w:pPr>
          </w:p>
          <w:p w14:paraId="45AA188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public static void </w:t>
            </w:r>
          </w:p>
          <w:p w14:paraId="297BEE1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LietKeChiaHet3Va4(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] array)</w:t>
            </w:r>
          </w:p>
          <w:p w14:paraId="1269497D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{</w:t>
            </w:r>
          </w:p>
          <w:p w14:paraId="6C34FA2D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("2.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1.a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");</w:t>
            </w:r>
          </w:p>
          <w:p w14:paraId="476E9246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array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.Where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(x =&gt; x % 3 == 0 &amp;&amp; x % 4 == 0)</w:t>
            </w:r>
          </w:p>
          <w:p w14:paraId="77EE6011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</w:t>
            </w:r>
          </w:p>
          <w:p w14:paraId="0EE867D0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);</w:t>
            </w:r>
          </w:p>
          <w:p w14:paraId="04E33EF4" w14:textId="77777777" w:rsidR="00E371E9" w:rsidRDefault="00000000">
            <w:pPr>
              <w:shd w:val="clear" w:color="auto" w:fill="FFFFFF"/>
              <w:spacing w:line="240" w:lineRule="auto"/>
              <w:ind w:firstLine="461"/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</w:t>
            </w:r>
          </w:p>
          <w:p w14:paraId="1CF2C673" w14:textId="77777777" w:rsidR="00E371E9" w:rsidRDefault="00E371E9">
            <w:pPr>
              <w:shd w:val="clear" w:color="auto" w:fill="FFFFFF"/>
              <w:spacing w:line="240" w:lineRule="auto"/>
              <w:ind w:firstLine="461"/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</w:pP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3D8E9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12, 24, 0</w:t>
            </w:r>
          </w:p>
        </w:tc>
      </w:tr>
      <w:tr w:rsidR="00E371E9" w14:paraId="68976B38" w14:textId="77777777">
        <w:trPr>
          <w:jc w:val="center"/>
        </w:trPr>
        <w:tc>
          <w:tcPr>
            <w:tcW w:w="6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1443F" w14:textId="77777777" w:rsidR="00E371E9" w:rsidRDefault="00000000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Nhỏ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hơn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hoặc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bằng</w:t>
            </w:r>
            <w:proofErr w:type="spellEnd"/>
            <w:r>
              <w:rPr>
                <w:rFonts w:eastAsia="Times New Roman"/>
              </w:rPr>
              <w:t xml:space="preserve"> 3</w:t>
            </w:r>
          </w:p>
          <w:p w14:paraId="4FD42A1C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19604C8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public static void LietKeNhoHonBang3(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] array)</w:t>
            </w:r>
          </w:p>
          <w:p w14:paraId="1E641D5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{</w:t>
            </w:r>
          </w:p>
          <w:p w14:paraId="01C6BE6C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("2.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1.b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");</w:t>
            </w:r>
          </w:p>
          <w:p w14:paraId="4083D59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array</w:t>
            </w:r>
          </w:p>
          <w:p w14:paraId="1CA660C6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.Where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(x =&gt; x &lt;= 3)</w:t>
            </w:r>
          </w:p>
          <w:p w14:paraId="35DB3EA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</w:t>
            </w:r>
          </w:p>
          <w:p w14:paraId="36FF8BB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);</w:t>
            </w:r>
          </w:p>
          <w:p w14:paraId="04A0FAA1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}</w:t>
            </w:r>
          </w:p>
          <w:p w14:paraId="2EBB969B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D80E9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lastRenderedPageBreak/>
              <w:t>3, 0</w:t>
            </w:r>
          </w:p>
        </w:tc>
      </w:tr>
      <w:tr w:rsidR="00E371E9" w14:paraId="769FAD17" w14:textId="77777777">
        <w:trPr>
          <w:jc w:val="center"/>
        </w:trPr>
        <w:tc>
          <w:tcPr>
            <w:tcW w:w="6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937DC" w14:textId="77777777" w:rsidR="00E371E9" w:rsidRDefault="00000000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chẵn</w:t>
            </w:r>
            <w:proofErr w:type="spellEnd"/>
            <w:r>
              <w:rPr>
                <w:rFonts w:eastAsia="Times New Roman"/>
              </w:rPr>
              <w:t xml:space="preserve"> chia </w:t>
            </w:r>
            <w:proofErr w:type="spellStart"/>
            <w:r>
              <w:rPr>
                <w:rFonts w:eastAsia="Times New Roman"/>
              </w:rPr>
              <w:t>đôi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lẻ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giữ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nguyên</w:t>
            </w:r>
            <w:proofErr w:type="spellEnd"/>
          </w:p>
          <w:p w14:paraId="5AE0B7B4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79F46AD9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public static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TaoDayMoi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] array)</w:t>
            </w:r>
          </w:p>
          <w:p w14:paraId="30B40DB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{</w:t>
            </w:r>
          </w:p>
          <w:p w14:paraId="067E8A6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("2.1.c: ");</w:t>
            </w:r>
          </w:p>
          <w:p w14:paraId="3F918836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return array</w:t>
            </w:r>
          </w:p>
          <w:p w14:paraId="4D2348D2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.Select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x % 2 ==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x /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2 :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x)</w:t>
            </w:r>
          </w:p>
          <w:p w14:paraId="5DAD8BE2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();</w:t>
            </w:r>
          </w:p>
          <w:p w14:paraId="65DC5702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}</w:t>
            </w:r>
          </w:p>
          <w:p w14:paraId="5102D5DF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A64C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25, 21, 8, 3, 9, 4, 6, 7, 12, 0</w:t>
            </w:r>
          </w:p>
        </w:tc>
      </w:tr>
    </w:tbl>
    <w:p w14:paraId="66C03261" w14:textId="77777777" w:rsidR="00E371E9" w:rsidRDefault="00E371E9">
      <w:pPr>
        <w:spacing w:line="240" w:lineRule="auto"/>
        <w:jc w:val="both"/>
      </w:pPr>
    </w:p>
    <w:p w14:paraId="7659AA26" w14:textId="77777777" w:rsidR="00E371E9" w:rsidRDefault="00000000">
      <w:pPr>
        <w:spacing w:after="120" w:line="240" w:lineRule="auto"/>
        <w:jc w:val="both"/>
      </w:pPr>
      <w:proofErr w:type="spellStart"/>
      <w:r>
        <w:rPr>
          <w:rFonts w:eastAsia="Times New Roman"/>
          <w:b/>
        </w:rPr>
        <w:t>Ghi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chú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đối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chiếu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yêu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cầu</w:t>
      </w:r>
      <w:proofErr w:type="spellEnd"/>
      <w:r>
        <w:rPr>
          <w:rFonts w:eastAsia="Times New Roman"/>
          <w:b/>
        </w:rPr>
        <w:t xml:space="preserve">: </w:t>
      </w:r>
      <w:r>
        <w:rPr>
          <w:rFonts w:eastAsia="Times New Roman"/>
          <w:bCs/>
        </w:rPr>
        <w:t xml:space="preserve">Trong </w:t>
      </w:r>
      <w:proofErr w:type="spellStart"/>
      <w:r>
        <w:rPr>
          <w:rFonts w:eastAsia="Times New Roman"/>
          <w:bCs/>
        </w:rPr>
        <w:t>mã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hiện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tại</w:t>
      </w:r>
      <w:proofErr w:type="spellEnd"/>
      <w:r>
        <w:rPr>
          <w:rFonts w:eastAsia="Times New Roman"/>
          <w:bCs/>
        </w:rPr>
        <w:t xml:space="preserve">, </w:t>
      </w:r>
      <w:proofErr w:type="spellStart"/>
      <w:r>
        <w:rPr>
          <w:rFonts w:eastAsia="Times New Roman"/>
          <w:bCs/>
        </w:rPr>
        <w:t>câu</w:t>
      </w:r>
      <w:proofErr w:type="spellEnd"/>
      <w:r>
        <w:rPr>
          <w:rFonts w:eastAsia="Times New Roman"/>
          <w:bCs/>
        </w:rPr>
        <w:t xml:space="preserve"> 2.1.b </w:t>
      </w:r>
      <w:proofErr w:type="spellStart"/>
      <w:r>
        <w:rPr>
          <w:rFonts w:eastAsia="Times New Roman"/>
          <w:bCs/>
        </w:rPr>
        <w:t>sử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dụng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điều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kiện</w:t>
      </w:r>
      <w:proofErr w:type="spellEnd"/>
      <w:r>
        <w:rPr>
          <w:rFonts w:eastAsia="Times New Roman"/>
          <w:bCs/>
        </w:rPr>
        <w:t xml:space="preserve"> x &lt; 3. </w:t>
      </w:r>
      <w:proofErr w:type="spellStart"/>
      <w:r>
        <w:rPr>
          <w:rFonts w:eastAsia="Times New Roman"/>
          <w:bCs/>
        </w:rPr>
        <w:t>Vì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vậy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kết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quả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thực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tế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chỉ</w:t>
      </w:r>
      <w:proofErr w:type="spellEnd"/>
      <w:r>
        <w:rPr>
          <w:rFonts w:eastAsia="Times New Roman"/>
          <w:bCs/>
        </w:rPr>
        <w:t xml:space="preserve"> in 0. </w:t>
      </w:r>
      <w:proofErr w:type="spellStart"/>
      <w:r>
        <w:rPr>
          <w:rFonts w:eastAsia="Times New Roman"/>
          <w:bCs/>
        </w:rPr>
        <w:t>Nếu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cần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đúng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theo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yêu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cầu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nhỏ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hơn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hoặc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bằng</w:t>
      </w:r>
      <w:proofErr w:type="spellEnd"/>
      <w:r>
        <w:rPr>
          <w:rFonts w:eastAsia="Times New Roman"/>
          <w:bCs/>
        </w:rPr>
        <w:t xml:space="preserve"> 3, </w:t>
      </w:r>
      <w:proofErr w:type="spellStart"/>
      <w:r>
        <w:rPr>
          <w:rFonts w:eastAsia="Times New Roman"/>
          <w:bCs/>
        </w:rPr>
        <w:t>điều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kiện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cần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là</w:t>
      </w:r>
      <w:proofErr w:type="spellEnd"/>
      <w:r>
        <w:rPr>
          <w:rFonts w:eastAsia="Times New Roman"/>
          <w:bCs/>
        </w:rPr>
        <w:t xml:space="preserve"> x &lt;= 3 </w:t>
      </w:r>
      <w:proofErr w:type="spellStart"/>
      <w:r>
        <w:rPr>
          <w:rFonts w:eastAsia="Times New Roman"/>
          <w:bCs/>
        </w:rPr>
        <w:t>để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có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thêm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giá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trị</w:t>
      </w:r>
      <w:proofErr w:type="spellEnd"/>
      <w:r>
        <w:rPr>
          <w:rFonts w:eastAsia="Times New Roman"/>
          <w:bCs/>
        </w:rPr>
        <w:t xml:space="preserve"> 3.</w:t>
      </w:r>
    </w:p>
    <w:p w14:paraId="68E157C2" w14:textId="77777777" w:rsidR="00E371E9" w:rsidRDefault="00000000">
      <w:pPr>
        <w:pStyle w:val="Heading2"/>
        <w:spacing w:before="120" w:after="100" w:line="240" w:lineRule="auto"/>
        <w:jc w:val="both"/>
      </w:pPr>
      <w:bookmarkStart w:id="4" w:name="_Toc30623"/>
      <w:r>
        <w:rPr>
          <w:rFonts w:ascii="Times New Roman" w:eastAsia="Times New Roman" w:hAnsi="Times New Roman"/>
        </w:rPr>
        <w:t xml:space="preserve">3.2. </w:t>
      </w:r>
      <w:proofErr w:type="spellStart"/>
      <w:r>
        <w:rPr>
          <w:rFonts w:ascii="Times New Roman" w:eastAsia="Times New Roman" w:hAnsi="Times New Roman"/>
        </w:rPr>
        <w:t>Mảng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chuỗi</w:t>
      </w:r>
      <w:bookmarkEnd w:id="4"/>
      <w:proofErr w:type="spellEnd"/>
    </w:p>
    <w:p w14:paraId="27F0934E" w14:textId="77777777" w:rsidR="00E371E9" w:rsidRDefault="00000000">
      <w:pPr>
        <w:spacing w:after="120" w:line="240" w:lineRule="auto"/>
        <w:jc w:val="both"/>
      </w:pPr>
      <w:r>
        <w:rPr>
          <w:rFonts w:eastAsia="Times New Roman"/>
        </w:rPr>
        <w:t xml:space="preserve">Các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Length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OrderBy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sắp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xếp</w:t>
      </w:r>
      <w:proofErr w:type="spellEnd"/>
      <w:r>
        <w:rPr>
          <w:rFonts w:eastAsia="Times New Roman"/>
        </w:rPr>
        <w:t xml:space="preserve">, Select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char.IsUpper</w:t>
      </w:r>
      <w:proofErr w:type="spellEnd"/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hoa</w:t>
      </w:r>
      <w:proofErr w:type="spellEnd"/>
      <w:r>
        <w:rPr>
          <w:rFonts w:eastAsia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35"/>
        <w:gridCol w:w="4947"/>
      </w:tblGrid>
      <w:tr w:rsidR="00E371E9" w14:paraId="6B0C489F" w14:textId="77777777">
        <w:trPr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FEB68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Yêu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cầu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6C6FA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Kết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quả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chương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trình</w:t>
            </w:r>
            <w:proofErr w:type="spellEnd"/>
          </w:p>
        </w:tc>
      </w:tr>
      <w:tr w:rsidR="00E371E9" w14:paraId="517EB189" w14:textId="77777777">
        <w:trPr>
          <w:trHeight w:val="254"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AF9DE" w14:textId="77777777" w:rsidR="00E371E9" w:rsidRDefault="00000000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Độ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dài</w:t>
            </w:r>
            <w:proofErr w:type="spellEnd"/>
            <w:r>
              <w:rPr>
                <w:rFonts w:eastAsia="Times New Roman"/>
              </w:rPr>
              <w:t xml:space="preserve"> 4, </w:t>
            </w:r>
            <w:proofErr w:type="spellStart"/>
            <w:r>
              <w:rPr>
                <w:rFonts w:eastAsia="Times New Roman"/>
              </w:rPr>
              <w:t>sắp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xếp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theo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ký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tự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đầu</w:t>
            </w:r>
            <w:proofErr w:type="spellEnd"/>
          </w:p>
          <w:p w14:paraId="44608819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465207BD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public static void CauA(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mangChuoi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53FFC3A3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{</w:t>
            </w:r>
          </w:p>
          <w:p w14:paraId="16012639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("2.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2.a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");</w:t>
            </w:r>
          </w:p>
          <w:p w14:paraId="452422A9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mangChuoi</w:t>
            </w:r>
            <w:proofErr w:type="spellEnd"/>
          </w:p>
          <w:p w14:paraId="165291F3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lastRenderedPageBreak/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.Where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== 4)</w:t>
            </w:r>
          </w:p>
          <w:p w14:paraId="78B5E7F9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OrderBy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0])</w:t>
            </w:r>
          </w:p>
          <w:p w14:paraId="75912D5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</w:t>
            </w:r>
          </w:p>
          <w:p w14:paraId="5D858CC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);</w:t>
            </w:r>
          </w:p>
          <w:p w14:paraId="6776288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}</w:t>
            </w:r>
          </w:p>
          <w:p w14:paraId="3AFD770B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CBD16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lastRenderedPageBreak/>
              <w:t xml:space="preserve">Kiều,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Thúy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Thúy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lòng</w:t>
            </w:r>
            <w:proofErr w:type="spellEnd"/>
          </w:p>
        </w:tc>
      </w:tr>
      <w:tr w:rsidR="00E371E9" w14:paraId="06243591" w14:textId="77777777">
        <w:trPr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DA59F" w14:textId="77777777" w:rsidR="00E371E9" w:rsidRDefault="00000000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Chuỗi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thường</w:t>
            </w:r>
            <w:proofErr w:type="spellEnd"/>
            <w:r>
              <w:rPr>
                <w:rFonts w:eastAsia="Times New Roman"/>
              </w:rPr>
              <w:t xml:space="preserve"> - </w:t>
            </w:r>
            <w:proofErr w:type="spellStart"/>
            <w:r>
              <w:rPr>
                <w:rFonts w:eastAsia="Times New Roman"/>
              </w:rPr>
              <w:t>chuỗi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hoa</w:t>
            </w:r>
            <w:proofErr w:type="spellEnd"/>
          </w:p>
          <w:p w14:paraId="7D7777DC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6B3E2E7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public static void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CauB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mangChuoi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4B89EC6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{</w:t>
            </w:r>
          </w:p>
          <w:p w14:paraId="053E8BB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("2.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2.b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");</w:t>
            </w:r>
          </w:p>
          <w:p w14:paraId="4B83186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mangChuoi</w:t>
            </w:r>
            <w:proofErr w:type="spellEnd"/>
          </w:p>
          <w:p w14:paraId="7F4C7D09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.Select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(x =&gt; $"{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x.ToLower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x.ToUpper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()}")</w:t>
            </w:r>
          </w:p>
          <w:p w14:paraId="3465BD01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</w:t>
            </w:r>
          </w:p>
          <w:p w14:paraId="3E10973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);</w:t>
            </w:r>
          </w:p>
          <w:p w14:paraId="1D86209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}</w:t>
            </w:r>
          </w:p>
          <w:p w14:paraId="3D9D84F1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1F8F3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đầu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ĐẦU</w:t>
            </w:r>
          </w:p>
          <w:p w14:paraId="69B87597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lòng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LÒNG</w:t>
            </w:r>
          </w:p>
          <w:p w14:paraId="64841099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hai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HAI</w:t>
            </w:r>
          </w:p>
          <w:p w14:paraId="397DA94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ả - Ả</w:t>
            </w:r>
          </w:p>
          <w:p w14:paraId="24D2FD2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TỐ</w:t>
            </w:r>
          </w:p>
          <w:p w14:paraId="4D459EA6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NGA</w:t>
            </w:r>
          </w:p>
          <w:p w14:paraId="02E420F9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thúy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THÚY</w:t>
            </w:r>
          </w:p>
          <w:p w14:paraId="04D19BB2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kiều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KIỀU</w:t>
            </w:r>
          </w:p>
          <w:p w14:paraId="784EA7B9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LÀ</w:t>
            </w:r>
          </w:p>
          <w:p w14:paraId="7C854D8B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chị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CHỊ</w:t>
            </w:r>
          </w:p>
          <w:p w14:paraId="20FCCD67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em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EM</w:t>
            </w:r>
          </w:p>
          <w:p w14:paraId="1D609E4B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LÀ</w:t>
            </w:r>
          </w:p>
          <w:p w14:paraId="1EA56DBA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thúy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THÚY</w:t>
            </w:r>
          </w:p>
          <w:p w14:paraId="4B6F412D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vân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VÂN</w:t>
            </w:r>
          </w:p>
        </w:tc>
      </w:tr>
      <w:tr w:rsidR="00E371E9" w14:paraId="29520AB5" w14:textId="77777777">
        <w:trPr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7A377" w14:textId="77777777" w:rsidR="00E371E9" w:rsidRDefault="00000000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chứa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ký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tự</w:t>
            </w:r>
            <w:proofErr w:type="spellEnd"/>
            <w:r>
              <w:rPr>
                <w:rFonts w:eastAsia="Times New Roman"/>
              </w:rPr>
              <w:t xml:space="preserve"> u</w:t>
            </w:r>
          </w:p>
          <w:p w14:paraId="29B6D104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657D568D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public static void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CauC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mangChuoi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146E3FBC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{</w:t>
            </w:r>
          </w:p>
          <w:p w14:paraId="648FC0F9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("2.2.c: ");</w:t>
            </w:r>
          </w:p>
          <w:p w14:paraId="79EAFAB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mangChuoi</w:t>
            </w:r>
            <w:proofErr w:type="spellEnd"/>
          </w:p>
          <w:p w14:paraId="46A0BAF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.Where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("u"))</w:t>
            </w:r>
          </w:p>
          <w:p w14:paraId="1F3134AE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</w:t>
            </w:r>
          </w:p>
          <w:p w14:paraId="3DBEAB5D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);</w:t>
            </w:r>
          </w:p>
          <w:p w14:paraId="56C0D272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}</w:t>
            </w:r>
          </w:p>
          <w:p w14:paraId="3E563A14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EE2DE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đầu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, Kiều</w:t>
            </w:r>
          </w:p>
        </w:tc>
      </w:tr>
      <w:tr w:rsidR="00E371E9" w14:paraId="06F269E0" w14:textId="77777777">
        <w:trPr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1941A" w14:textId="77777777" w:rsidR="00E371E9" w:rsidRDefault="00000000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Bắt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đầu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bằng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chữ</w:t>
            </w:r>
            <w:proofErr w:type="spellEnd"/>
            <w:r>
              <w:rPr>
                <w:rFonts w:eastAsia="Times New Roman"/>
              </w:rPr>
              <w:t xml:space="preserve"> in </w:t>
            </w:r>
            <w:proofErr w:type="spellStart"/>
            <w:r>
              <w:rPr>
                <w:rFonts w:eastAsia="Times New Roman"/>
              </w:rPr>
              <w:t>hoa</w:t>
            </w:r>
            <w:proofErr w:type="spellEnd"/>
          </w:p>
          <w:p w14:paraId="5F4B74D2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6CCD9226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public static void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CauD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mangChuoi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256CB14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lastRenderedPageBreak/>
              <w:t>    {</w:t>
            </w:r>
          </w:p>
          <w:p w14:paraId="55DA5CE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("2.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2.d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");</w:t>
            </w:r>
          </w:p>
          <w:p w14:paraId="352A7E1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mangChuoi</w:t>
            </w:r>
            <w:proofErr w:type="spellEnd"/>
          </w:p>
          <w:p w14:paraId="3A33AAA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.Where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char.IsUpper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0]))</w:t>
            </w:r>
          </w:p>
          <w:p w14:paraId="6B264C90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</w:t>
            </w:r>
          </w:p>
          <w:p w14:paraId="37541B3C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);</w:t>
            </w:r>
          </w:p>
          <w:p w14:paraId="30A5AE6E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}</w:t>
            </w:r>
          </w:p>
          <w:p w14:paraId="5F217F6F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2BE7C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lastRenderedPageBreak/>
              <w:t>Thúy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, Kiều,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Thúy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, Vân</w:t>
            </w:r>
          </w:p>
        </w:tc>
      </w:tr>
    </w:tbl>
    <w:p w14:paraId="1CD46D26" w14:textId="77777777" w:rsidR="00E371E9" w:rsidRDefault="00E371E9">
      <w:pPr>
        <w:spacing w:line="240" w:lineRule="auto"/>
        <w:jc w:val="both"/>
      </w:pPr>
    </w:p>
    <w:p w14:paraId="1C6C1C2E" w14:textId="77777777" w:rsidR="00E371E9" w:rsidRDefault="00000000">
      <w:pPr>
        <w:pStyle w:val="Heading1"/>
        <w:spacing w:before="200" w:after="100" w:line="240" w:lineRule="auto"/>
        <w:jc w:val="both"/>
      </w:pPr>
      <w:bookmarkStart w:id="5" w:name="_Toc4153"/>
      <w:r>
        <w:rPr>
          <w:rFonts w:ascii="Times New Roman" w:eastAsia="Times New Roman" w:hAnsi="Times New Roman"/>
        </w:rPr>
        <w:t>4. BÀI 3 THỐNG KÊ VÀ PHÂN NHÓM</w:t>
      </w:r>
      <w:bookmarkEnd w:id="5"/>
    </w:p>
    <w:p w14:paraId="7A81CE39" w14:textId="77777777" w:rsidR="00E371E9" w:rsidRDefault="00000000">
      <w:pPr>
        <w:pStyle w:val="Heading2"/>
        <w:spacing w:before="120" w:after="100" w:line="240" w:lineRule="auto"/>
        <w:jc w:val="both"/>
      </w:pPr>
      <w:bookmarkStart w:id="6" w:name="_Toc14745"/>
      <w:r>
        <w:rPr>
          <w:rFonts w:ascii="Times New Roman" w:eastAsia="Times New Roman" w:hAnsi="Times New Roman"/>
        </w:rPr>
        <w:t xml:space="preserve">4.1. </w:t>
      </w:r>
      <w:proofErr w:type="spellStart"/>
      <w:r>
        <w:rPr>
          <w:rFonts w:ascii="Times New Roman" w:eastAsia="Times New Roman" w:hAnsi="Times New Roman"/>
        </w:rPr>
        <w:t>Thống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kê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số</w:t>
      </w:r>
      <w:bookmarkEnd w:id="6"/>
      <w:proofErr w:type="spellEnd"/>
    </w:p>
    <w:p w14:paraId="60D165C7" w14:textId="77777777" w:rsidR="00E371E9" w:rsidRDefault="00000000">
      <w:pPr>
        <w:spacing w:after="120" w:line="240" w:lineRule="auto"/>
        <w:jc w:val="both"/>
      </w:pP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3.1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Count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đếm</w:t>
      </w:r>
      <w:proofErr w:type="spellEnd"/>
      <w:r>
        <w:rPr>
          <w:rFonts w:eastAsia="Times New Roman"/>
        </w:rPr>
        <w:t xml:space="preserve">, Sum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, Max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Min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, Distinct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trùng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GroupBy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chia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5.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99"/>
        <w:gridCol w:w="2212"/>
        <w:gridCol w:w="3697"/>
      </w:tblGrid>
      <w:tr w:rsidR="00E371E9" w14:paraId="70658554" w14:textId="77777777">
        <w:trPr>
          <w:jc w:val="center"/>
        </w:trPr>
        <w:tc>
          <w:tcPr>
            <w:tcW w:w="6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A73E9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Nội</w:t>
            </w:r>
            <w:proofErr w:type="spellEnd"/>
            <w:r>
              <w:rPr>
                <w:rFonts w:eastAsia="Times New Roman"/>
                <w:b/>
              </w:rPr>
              <w:t xml:space="preserve"> dung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D8BB5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0"/>
              </w:rPr>
            </w:pPr>
            <w:proofErr w:type="spellStart"/>
            <w:r>
              <w:rPr>
                <w:rFonts w:ascii="Consolas" w:eastAsia="Times New Roman" w:hAnsi="Consolas" w:cs="Consolas"/>
                <w:b/>
                <w:sz w:val="21"/>
                <w:szCs w:val="20"/>
              </w:rPr>
              <w:t>Kết</w:t>
            </w:r>
            <w:proofErr w:type="spellEnd"/>
            <w:r>
              <w:rPr>
                <w:rFonts w:ascii="Consolas" w:eastAsia="Times New Roman" w:hAnsi="Consolas" w:cs="Consolas"/>
                <w:b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b/>
                <w:sz w:val="21"/>
                <w:szCs w:val="20"/>
              </w:rPr>
              <w:t>quả</w:t>
            </w:r>
            <w:proofErr w:type="spellEnd"/>
          </w:p>
        </w:tc>
      </w:tr>
      <w:tr w:rsidR="00E371E9" w14:paraId="58E7E5C8" w14:textId="77777777">
        <w:trPr>
          <w:jc w:val="center"/>
        </w:trPr>
        <w:tc>
          <w:tcPr>
            <w:tcW w:w="6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8DAE9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Tổng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phần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tử</w:t>
            </w:r>
            <w:proofErr w:type="spellEnd"/>
          </w:p>
          <w:p w14:paraId="2BB2C5A2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0454990C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($"a.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Tổng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phần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tử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mangSo.Count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()}");</w:t>
            </w:r>
          </w:p>
          <w:p w14:paraId="3C800686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7201E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0"/>
              </w:rPr>
            </w:pPr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a.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Tổng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số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phần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tử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>: 11</w:t>
            </w:r>
          </w:p>
        </w:tc>
      </w:tr>
      <w:tr w:rsidR="00E371E9" w14:paraId="35B8ECAF" w14:textId="77777777">
        <w:trPr>
          <w:jc w:val="center"/>
        </w:trPr>
        <w:tc>
          <w:tcPr>
            <w:tcW w:w="6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6FD0D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phần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tử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chẵn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lẻ</w:t>
            </w:r>
            <w:proofErr w:type="spellEnd"/>
          </w:p>
          <w:p w14:paraId="3106BBEF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6A647BFD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phần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tử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chẵn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mangSo.Count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(x =&gt; x % 2 == 0)}");</w:t>
            </w:r>
          </w:p>
          <w:p w14:paraId="2BF593A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phần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tử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lẻ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mangSo.Count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x %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2 !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= 0)}");</w:t>
            </w:r>
          </w:p>
          <w:p w14:paraId="072DE8A7" w14:textId="77777777" w:rsidR="00E371E9" w:rsidRDefault="00E371E9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</w:p>
          <w:p w14:paraId="0742FBA1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C025E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0"/>
              </w:rPr>
            </w:pPr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Số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phần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tử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chẵn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>: 6</w:t>
            </w:r>
          </w:p>
          <w:p w14:paraId="5AB39070" w14:textId="77777777" w:rsidR="00E371E9" w:rsidRDefault="00000000">
            <w:pPr>
              <w:spacing w:after="0" w:line="240" w:lineRule="auto"/>
              <w:ind w:firstLineChars="50" w:firstLine="105"/>
              <w:jc w:val="both"/>
              <w:rPr>
                <w:rFonts w:ascii="Consolas" w:hAnsi="Consolas" w:cs="Consolas"/>
                <w:sz w:val="21"/>
                <w:szCs w:val="20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Số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phần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tử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lẻ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>: 5</w:t>
            </w:r>
          </w:p>
        </w:tc>
      </w:tr>
      <w:tr w:rsidR="00E371E9" w14:paraId="06841AF0" w14:textId="77777777">
        <w:trPr>
          <w:trHeight w:val="591"/>
          <w:jc w:val="center"/>
        </w:trPr>
        <w:tc>
          <w:tcPr>
            <w:tcW w:w="6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CC0CE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Tổng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lớn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nhất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nhỏ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nhất</w:t>
            </w:r>
            <w:proofErr w:type="spellEnd"/>
          </w:p>
          <w:p w14:paraId="0B5D6067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1848006C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($"b.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Tổng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các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trị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mangSo.Sum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()}");</w:t>
            </w:r>
          </w:p>
          <w:p w14:paraId="1D450122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trị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lớn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nhất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mangSo.Max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()}");</w:t>
            </w:r>
          </w:p>
          <w:p w14:paraId="7B493D4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trị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nhỏ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nhất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mangSo.Min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()}");</w:t>
            </w:r>
          </w:p>
          <w:p w14:paraId="43C0DB62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D0B8D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0"/>
              </w:rPr>
            </w:pPr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b.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Tổng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các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giá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trị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>: 305</w:t>
            </w:r>
          </w:p>
          <w:p w14:paraId="01A10EF9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0"/>
              </w:rPr>
            </w:pPr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Giá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trị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lớn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nhất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>: 85</w:t>
            </w:r>
          </w:p>
          <w:p w14:paraId="1AC80568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0"/>
              </w:rPr>
            </w:pPr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Giá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trị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nhỏ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nhất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>: 1</w:t>
            </w:r>
          </w:p>
        </w:tc>
      </w:tr>
      <w:tr w:rsidR="00E371E9" w14:paraId="54884D2A" w14:textId="77777777">
        <w:trPr>
          <w:jc w:val="center"/>
        </w:trPr>
        <w:tc>
          <w:tcPr>
            <w:tcW w:w="6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A11FD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giá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trị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khác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nhau</w:t>
            </w:r>
            <w:proofErr w:type="spellEnd"/>
          </w:p>
          <w:p w14:paraId="3E60D9DC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24929EE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($"c.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trị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khác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nhau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mangSo.Distinct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).Count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()}");</w:t>
            </w:r>
          </w:p>
          <w:p w14:paraId="27E7F611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7A958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0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lastRenderedPageBreak/>
              <w:t>Số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giá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trị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khác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0"/>
              </w:rPr>
              <w:t>nhau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0"/>
              </w:rPr>
              <w:t>: 8</w:t>
            </w:r>
          </w:p>
        </w:tc>
      </w:tr>
      <w:tr w:rsidR="00E371E9" w14:paraId="2B1C3FCA" w14:textId="77777777">
        <w:trPr>
          <w:trHeight w:val="780"/>
          <w:jc w:val="center"/>
        </w:trPr>
        <w:tc>
          <w:tcPr>
            <w:tcW w:w="40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0526F1" w14:textId="77777777" w:rsidR="00E371E9" w:rsidRDefault="00E371E9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</w:pPr>
          </w:p>
          <w:p w14:paraId="3CB3A77E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("d.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Nhóm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dư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khi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chia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5:");</w:t>
            </w:r>
          </w:p>
          <w:p w14:paraId="532D729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nhomSoDu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mangSo.GroupBy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(x =&gt; x % 5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OrderBy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);</w:t>
            </w:r>
          </w:p>
          <w:p w14:paraId="1192520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foreach (var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nhomSoDu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356135A7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{</w:t>
            </w:r>
          </w:p>
          <w:p w14:paraId="6D54051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dư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string.Join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(", ",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)}");</w:t>
            </w:r>
          </w:p>
          <w:p w14:paraId="4B54DAE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}</w:t>
            </w:r>
          </w:p>
          <w:p w14:paraId="115F1176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D962A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dư</w:t>
            </w:r>
            <w:proofErr w:type="spellEnd"/>
            <w:r>
              <w:rPr>
                <w:rFonts w:eastAsia="Times New Roman"/>
              </w:rPr>
              <w:t xml:space="preserve"> 0</w:t>
            </w:r>
          </w:p>
        </w:tc>
        <w:tc>
          <w:tcPr>
            <w:tcW w:w="36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E688DE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0"/>
              </w:rPr>
            </w:pPr>
            <w:r>
              <w:rPr>
                <w:rFonts w:ascii="Consolas" w:hAnsi="Consolas" w:cs="Consolas"/>
                <w:sz w:val="21"/>
                <w:szCs w:val="20"/>
              </w:rPr>
              <w:t xml:space="preserve">d.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Nhóm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theo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số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dư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khi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chia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cho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5:</w:t>
            </w:r>
          </w:p>
          <w:p w14:paraId="791DB504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0"/>
              </w:rPr>
            </w:pPr>
            <w:r>
              <w:rPr>
                <w:rFonts w:ascii="Consolas" w:hAnsi="Consolas" w:cs="Consolas"/>
                <w:sz w:val="21"/>
                <w:szCs w:val="20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Số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dư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0: 50, 50, 85</w:t>
            </w:r>
          </w:p>
          <w:p w14:paraId="03B64AC6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0"/>
              </w:rPr>
            </w:pPr>
            <w:r>
              <w:rPr>
                <w:rFonts w:ascii="Consolas" w:hAnsi="Consolas" w:cs="Consolas"/>
                <w:sz w:val="21"/>
                <w:szCs w:val="20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Số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dư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1: 1</w:t>
            </w:r>
          </w:p>
          <w:p w14:paraId="035F4C33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0"/>
              </w:rPr>
            </w:pPr>
            <w:r>
              <w:rPr>
                <w:rFonts w:ascii="Consolas" w:hAnsi="Consolas" w:cs="Consolas"/>
                <w:sz w:val="21"/>
                <w:szCs w:val="20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Số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dư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2: 42, 12, 42</w:t>
            </w:r>
          </w:p>
          <w:p w14:paraId="79FAF1D4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0"/>
              </w:rPr>
            </w:pPr>
            <w:r>
              <w:rPr>
                <w:rFonts w:ascii="Consolas" w:hAnsi="Consolas" w:cs="Consolas"/>
                <w:sz w:val="21"/>
                <w:szCs w:val="20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Số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0"/>
              </w:rPr>
              <w:t>dư</w:t>
            </w:r>
            <w:proofErr w:type="spellEnd"/>
            <w:r>
              <w:rPr>
                <w:rFonts w:ascii="Consolas" w:hAnsi="Consolas" w:cs="Consolas"/>
                <w:sz w:val="21"/>
                <w:szCs w:val="20"/>
              </w:rPr>
              <w:t xml:space="preserve"> 3: 3, 8, 3</w:t>
            </w:r>
          </w:p>
        </w:tc>
      </w:tr>
      <w:tr w:rsidR="00E371E9" w14:paraId="7F4551D8" w14:textId="77777777">
        <w:trPr>
          <w:trHeight w:val="878"/>
          <w:jc w:val="center"/>
        </w:trPr>
        <w:tc>
          <w:tcPr>
            <w:tcW w:w="409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C7DFE7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5919D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dư</w:t>
            </w:r>
            <w:proofErr w:type="spellEnd"/>
            <w:r>
              <w:rPr>
                <w:rFonts w:eastAsia="Times New Roman"/>
              </w:rPr>
              <w:t xml:space="preserve"> 1</w:t>
            </w:r>
          </w:p>
        </w:tc>
        <w:tc>
          <w:tcPr>
            <w:tcW w:w="369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0FEEB3" w14:textId="77777777" w:rsidR="00E371E9" w:rsidRDefault="00E371E9">
            <w:pPr>
              <w:spacing w:after="0" w:line="240" w:lineRule="auto"/>
              <w:jc w:val="both"/>
            </w:pPr>
          </w:p>
        </w:tc>
      </w:tr>
      <w:tr w:rsidR="00E371E9" w14:paraId="245B9E99" w14:textId="77777777">
        <w:trPr>
          <w:trHeight w:val="932"/>
          <w:jc w:val="center"/>
        </w:trPr>
        <w:tc>
          <w:tcPr>
            <w:tcW w:w="409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61BF63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7EC71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dư</w:t>
            </w:r>
            <w:proofErr w:type="spellEnd"/>
            <w:r>
              <w:rPr>
                <w:rFonts w:eastAsia="Times New Roman"/>
              </w:rPr>
              <w:t xml:space="preserve"> 2</w:t>
            </w:r>
          </w:p>
        </w:tc>
        <w:tc>
          <w:tcPr>
            <w:tcW w:w="369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367CB8" w14:textId="77777777" w:rsidR="00E371E9" w:rsidRDefault="00E371E9">
            <w:pPr>
              <w:spacing w:after="0" w:line="240" w:lineRule="auto"/>
              <w:jc w:val="both"/>
            </w:pPr>
          </w:p>
        </w:tc>
      </w:tr>
      <w:tr w:rsidR="00E371E9" w14:paraId="0F263F7D" w14:textId="77777777">
        <w:trPr>
          <w:trHeight w:val="845"/>
          <w:jc w:val="center"/>
        </w:trPr>
        <w:tc>
          <w:tcPr>
            <w:tcW w:w="409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E021E1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0ADD2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dư</w:t>
            </w:r>
            <w:proofErr w:type="spellEnd"/>
            <w:r>
              <w:rPr>
                <w:rFonts w:eastAsia="Times New Roman"/>
              </w:rPr>
              <w:t xml:space="preserve"> 3</w:t>
            </w:r>
          </w:p>
        </w:tc>
        <w:tc>
          <w:tcPr>
            <w:tcW w:w="369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993F83" w14:textId="77777777" w:rsidR="00E371E9" w:rsidRDefault="00E371E9">
            <w:pPr>
              <w:spacing w:after="0" w:line="240" w:lineRule="auto"/>
              <w:jc w:val="both"/>
            </w:pPr>
          </w:p>
        </w:tc>
      </w:tr>
    </w:tbl>
    <w:p w14:paraId="495E490B" w14:textId="77777777" w:rsidR="00E371E9" w:rsidRDefault="00E371E9">
      <w:pPr>
        <w:spacing w:line="240" w:lineRule="auto"/>
        <w:jc w:val="both"/>
      </w:pPr>
    </w:p>
    <w:p w14:paraId="41251266" w14:textId="77777777" w:rsidR="00E371E9" w:rsidRDefault="00000000">
      <w:pPr>
        <w:pStyle w:val="Heading2"/>
        <w:spacing w:before="120" w:after="100" w:line="240" w:lineRule="auto"/>
        <w:jc w:val="both"/>
      </w:pPr>
      <w:bookmarkStart w:id="7" w:name="_Toc3108"/>
      <w:r>
        <w:rPr>
          <w:rFonts w:ascii="Times New Roman" w:eastAsia="Times New Roman" w:hAnsi="Times New Roman"/>
        </w:rPr>
        <w:t xml:space="preserve">4.2. </w:t>
      </w:r>
      <w:proofErr w:type="spellStart"/>
      <w:r>
        <w:rPr>
          <w:rFonts w:ascii="Times New Roman" w:eastAsia="Times New Roman" w:hAnsi="Times New Roman"/>
        </w:rPr>
        <w:t>Thống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kê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chuỗi</w:t>
      </w:r>
      <w:bookmarkEnd w:id="7"/>
      <w:proofErr w:type="spellEnd"/>
    </w:p>
    <w:p w14:paraId="463FA002" w14:textId="77777777" w:rsidR="00E371E9" w:rsidRDefault="00000000">
      <w:pPr>
        <w:spacing w:after="120" w:line="240" w:lineRule="auto"/>
        <w:jc w:val="both"/>
        <w:rPr>
          <w:rFonts w:eastAsia="Times New Roman"/>
        </w:rPr>
      </w:pP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Where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lấy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món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dài</w:t>
      </w:r>
      <w:proofErr w:type="spellEnd"/>
      <w:r>
        <w:rPr>
          <w:rFonts w:eastAsia="Times New Roman"/>
        </w:rPr>
        <w:t>.</w:t>
      </w:r>
      <w:r>
        <w:rPr>
          <w:rFonts w:ascii="Consolas" w:eastAsia="Times New Roman" w:hAnsi="Consolas" w:cs="Consolas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Consolas"/>
          <w:sz w:val="21"/>
          <w:szCs w:val="21"/>
        </w:rPr>
        <w:t>GroupBy</w:t>
      </w:r>
      <w:proofErr w:type="spellEnd"/>
      <w:r>
        <w:rPr>
          <w:rFonts w:ascii="Consolas" w:eastAsia="Times New Roman" w:hAnsi="Consolas" w:cs="Consolas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Consolas"/>
          <w:sz w:val="21"/>
          <w:szCs w:val="21"/>
        </w:rPr>
        <w:t>mon</w:t>
      </w:r>
      <w:proofErr w:type="spellEnd"/>
      <w:r>
        <w:rPr>
          <w:rFonts w:ascii="Consolas" w:eastAsia="Times New Roman" w:hAnsi="Consolas" w:cs="Consolas"/>
          <w:sz w:val="21"/>
          <w:szCs w:val="21"/>
        </w:rPr>
        <w:t xml:space="preserve"> =&gt; </w:t>
      </w:r>
      <w:proofErr w:type="spellStart"/>
      <w:proofErr w:type="gramStart"/>
      <w:r>
        <w:rPr>
          <w:rFonts w:ascii="Consolas" w:eastAsia="Times New Roman" w:hAnsi="Consolas" w:cs="Consolas"/>
          <w:sz w:val="21"/>
          <w:szCs w:val="21"/>
        </w:rPr>
        <w:t>mon.Split</w:t>
      </w:r>
      <w:proofErr w:type="spellEnd"/>
      <w:proofErr w:type="gramEnd"/>
      <w:r>
        <w:rPr>
          <w:rFonts w:ascii="Consolas" w:eastAsia="Times New Roman" w:hAnsi="Consolas" w:cs="Consolas"/>
          <w:sz w:val="21"/>
          <w:szCs w:val="21"/>
        </w:rPr>
        <w:t xml:space="preserve">(' </w:t>
      </w:r>
      <w:proofErr w:type="gramStart"/>
      <w:r>
        <w:rPr>
          <w:rFonts w:ascii="Consolas" w:eastAsia="Times New Roman" w:hAnsi="Consolas" w:cs="Consolas"/>
          <w:sz w:val="21"/>
          <w:szCs w:val="21"/>
        </w:rPr>
        <w:t>')[</w:t>
      </w:r>
      <w:proofErr w:type="gramEnd"/>
      <w:r>
        <w:rPr>
          <w:rFonts w:ascii="Consolas" w:eastAsia="Times New Roman" w:hAnsi="Consolas" w:cs="Consolas"/>
          <w:sz w:val="21"/>
          <w:szCs w:val="21"/>
        </w:rPr>
        <w:t>0])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>.</w:t>
      </w:r>
    </w:p>
    <w:p w14:paraId="11EA351C" w14:textId="77777777" w:rsidR="00E371E9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string[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]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monAn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{ "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Bún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bò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Huế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",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Hủ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tiếu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heo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", "Bánh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canh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", "Bánh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mì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",</w:t>
      </w:r>
    </w:p>
    <w:p w14:paraId="6104387B" w14:textId="77777777" w:rsidR="00E371E9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       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Nước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Cà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phê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",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Mì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quảng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",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Cơm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tấm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",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Nước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Chanh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dây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",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Mì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xào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",</w:t>
      </w:r>
    </w:p>
    <w:p w14:paraId="79F7A132" w14:textId="77777777" w:rsidR="00E371E9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"Bún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riêu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", "Bánh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cuốn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",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Mì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gói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", "Bún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chả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",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Hủ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tiếu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Nam vang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</w:t>
      </w:r>
    </w:p>
    <w:p w14:paraId="2BEFE530" w14:textId="77777777" w:rsidR="00E371E9" w:rsidRDefault="00E371E9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</w:pPr>
    </w:p>
    <w:p w14:paraId="2D383D2D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int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doDaiNganNhat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monAn.Min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=&gt;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mon.Length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);</w:t>
      </w:r>
    </w:p>
    <w:p w14:paraId="618FBFE9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int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doDaiDaiNhat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monAn.Max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=&gt;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mon.Length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);</w:t>
      </w:r>
    </w:p>
    <w:p w14:paraId="62C2424E" w14:textId="77777777" w:rsidR="00E371E9" w:rsidRDefault="00E371E9">
      <w:pPr>
        <w:spacing w:after="120" w:line="240" w:lineRule="auto"/>
        <w:jc w:val="both"/>
        <w:rPr>
          <w:rFonts w:eastAsia="Times New Roma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36"/>
        <w:gridCol w:w="1754"/>
        <w:gridCol w:w="3118"/>
      </w:tblGrid>
      <w:tr w:rsidR="00E371E9" w14:paraId="6ABD099C" w14:textId="77777777">
        <w:trPr>
          <w:jc w:val="center"/>
        </w:trPr>
        <w:tc>
          <w:tcPr>
            <w:tcW w:w="6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6A36B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Nội</w:t>
            </w:r>
            <w:proofErr w:type="spellEnd"/>
            <w:r>
              <w:rPr>
                <w:rFonts w:eastAsia="Times New Roman"/>
                <w:b/>
              </w:rPr>
              <w:t xml:space="preserve"> dung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82E17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Kết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quả</w:t>
            </w:r>
            <w:proofErr w:type="spellEnd"/>
          </w:p>
        </w:tc>
      </w:tr>
      <w:tr w:rsidR="00E371E9" w14:paraId="17F05145" w14:textId="77777777">
        <w:trPr>
          <w:jc w:val="center"/>
        </w:trPr>
        <w:tc>
          <w:tcPr>
            <w:tcW w:w="6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69D08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Món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ngắn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nhất</w:t>
            </w:r>
            <w:proofErr w:type="spellEnd"/>
          </w:p>
          <w:p w14:paraId="7163234E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034E5AA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("a.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Món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chiều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dài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ngắn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nhất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6FF8811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monAn.Where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doDaiNganNhat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);</w:t>
            </w:r>
          </w:p>
          <w:p w14:paraId="2B7E74E8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7AF64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Mì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xào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Mì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gói</w:t>
            </w:r>
            <w:proofErr w:type="spellEnd"/>
          </w:p>
        </w:tc>
      </w:tr>
      <w:tr w:rsidR="00E371E9" w14:paraId="4EF65CC6" w14:textId="77777777">
        <w:trPr>
          <w:jc w:val="center"/>
        </w:trPr>
        <w:tc>
          <w:tcPr>
            <w:tcW w:w="6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A718B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Món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dài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nhất</w:t>
            </w:r>
            <w:proofErr w:type="spellEnd"/>
          </w:p>
          <w:p w14:paraId="0392EB85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3661F0E9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Món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chiều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dài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dài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nhất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6663D8D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monAn.Where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doDaiDaiNhat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);</w:t>
            </w:r>
          </w:p>
          <w:p w14:paraId="1F825A71" w14:textId="77777777" w:rsidR="00E371E9" w:rsidRDefault="00E371E9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</w:p>
          <w:p w14:paraId="66D46C94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64733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lastRenderedPageBreak/>
              <w:t>Hủ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tiếu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Nam vang</w:t>
            </w:r>
          </w:p>
        </w:tc>
      </w:tr>
      <w:tr w:rsidR="00E371E9" w14:paraId="1C99BAE2" w14:textId="77777777">
        <w:trPr>
          <w:jc w:val="center"/>
        </w:trPr>
        <w:tc>
          <w:tcPr>
            <w:tcW w:w="513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51EB79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("b.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Nhóm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tiên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4DC36F1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nhomMonAn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monAn.GroupBy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('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')[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0]);</w:t>
            </w:r>
          </w:p>
          <w:p w14:paraId="5D8A12BC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foreach (var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nhomMonAn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14FD8B6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{</w:t>
            </w:r>
          </w:p>
          <w:p w14:paraId="5DDA488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}:");</w:t>
            </w:r>
          </w:p>
          <w:p w14:paraId="1A1D803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   -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78CDA782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}</w:t>
            </w:r>
          </w:p>
          <w:p w14:paraId="04A01007" w14:textId="77777777" w:rsidR="00E371E9" w:rsidRDefault="00E371E9">
            <w:pPr>
              <w:spacing w:after="0" w:line="240" w:lineRule="auto"/>
              <w:jc w:val="both"/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3A24E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Bún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641EF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Bún:</w:t>
            </w:r>
          </w:p>
          <w:p w14:paraId="05DC3F20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Bún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bò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Huế</w:t>
            </w:r>
            <w:proofErr w:type="spellEnd"/>
          </w:p>
          <w:p w14:paraId="6D6E652C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Bún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riêu</w:t>
            </w:r>
            <w:proofErr w:type="spellEnd"/>
          </w:p>
          <w:p w14:paraId="3F2C2BD1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Bún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chả</w:t>
            </w:r>
            <w:proofErr w:type="spellEnd"/>
          </w:p>
        </w:tc>
      </w:tr>
      <w:tr w:rsidR="00E371E9" w14:paraId="063BF4CC" w14:textId="77777777">
        <w:trPr>
          <w:jc w:val="center"/>
        </w:trPr>
        <w:tc>
          <w:tcPr>
            <w:tcW w:w="513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A32E4B" w14:textId="77777777" w:rsidR="00E371E9" w:rsidRDefault="00E371E9">
            <w:pPr>
              <w:spacing w:after="0" w:line="240" w:lineRule="auto"/>
              <w:jc w:val="both"/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3C3F2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Hủ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0E672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Hủ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77C55A7C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Hủ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tiếu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heo</w:t>
            </w:r>
            <w:proofErr w:type="spellEnd"/>
          </w:p>
          <w:p w14:paraId="692D344A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Hủ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tiếu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Nam vang</w:t>
            </w:r>
          </w:p>
        </w:tc>
      </w:tr>
      <w:tr w:rsidR="00E371E9" w14:paraId="4F32D2AB" w14:textId="77777777">
        <w:trPr>
          <w:trHeight w:val="273"/>
          <w:jc w:val="center"/>
        </w:trPr>
        <w:tc>
          <w:tcPr>
            <w:tcW w:w="51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AD787" w14:textId="77777777" w:rsidR="00E371E9" w:rsidRDefault="00E371E9">
            <w:pPr>
              <w:spacing w:after="0" w:line="240" w:lineRule="auto"/>
              <w:jc w:val="both"/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B3056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Bánh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9A0200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Bánh:</w:t>
            </w:r>
          </w:p>
          <w:p w14:paraId="2A4B7AAA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Bánh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canh</w:t>
            </w:r>
            <w:proofErr w:type="spellEnd"/>
          </w:p>
          <w:p w14:paraId="2CAD9C3B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Bánh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mì</w:t>
            </w:r>
            <w:proofErr w:type="spellEnd"/>
          </w:p>
          <w:p w14:paraId="1B4F606C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Bánh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cuốn</w:t>
            </w:r>
            <w:proofErr w:type="spellEnd"/>
          </w:p>
        </w:tc>
      </w:tr>
      <w:tr w:rsidR="00E371E9" w14:paraId="45666D66" w14:textId="77777777">
        <w:trPr>
          <w:trHeight w:val="273"/>
          <w:jc w:val="center"/>
        </w:trPr>
        <w:tc>
          <w:tcPr>
            <w:tcW w:w="51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8D63E" w14:textId="77777777" w:rsidR="00E371E9" w:rsidRDefault="00E371E9">
            <w:pPr>
              <w:spacing w:after="0" w:line="240" w:lineRule="auto"/>
              <w:jc w:val="both"/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FE67D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nước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C9F47E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Nước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7AB5709E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Nước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phê</w:t>
            </w:r>
            <w:proofErr w:type="spellEnd"/>
          </w:p>
          <w:p w14:paraId="1DAE5E5A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Nước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Chanh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dây</w:t>
            </w:r>
            <w:proofErr w:type="spellEnd"/>
          </w:p>
        </w:tc>
      </w:tr>
      <w:tr w:rsidR="00E371E9" w14:paraId="26E8392E" w14:textId="77777777">
        <w:trPr>
          <w:trHeight w:val="273"/>
          <w:jc w:val="center"/>
        </w:trPr>
        <w:tc>
          <w:tcPr>
            <w:tcW w:w="51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FBF92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4EB88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Mì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2C695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Mì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77D1290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Mì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quảng</w:t>
            </w:r>
            <w:proofErr w:type="spellEnd"/>
          </w:p>
          <w:p w14:paraId="2E1F10BD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Mì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xào</w:t>
            </w:r>
            <w:proofErr w:type="spellEnd"/>
          </w:p>
          <w:p w14:paraId="78D1E26C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Mì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gói</w:t>
            </w:r>
            <w:proofErr w:type="spellEnd"/>
          </w:p>
        </w:tc>
      </w:tr>
      <w:tr w:rsidR="00E371E9" w14:paraId="010929BD" w14:textId="77777777">
        <w:trPr>
          <w:trHeight w:val="273"/>
          <w:jc w:val="center"/>
        </w:trPr>
        <w:tc>
          <w:tcPr>
            <w:tcW w:w="51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65B93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3E347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Cơm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3029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Cơm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27C66478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Cơm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tấm</w:t>
            </w:r>
            <w:proofErr w:type="spellEnd"/>
          </w:p>
        </w:tc>
      </w:tr>
      <w:tr w:rsidR="00E371E9" w14:paraId="64593FCF" w14:textId="77777777">
        <w:trPr>
          <w:jc w:val="center"/>
        </w:trPr>
        <w:tc>
          <w:tcPr>
            <w:tcW w:w="6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2D87A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món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bắt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đầu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bằng</w:t>
            </w:r>
            <w:proofErr w:type="spellEnd"/>
            <w:r>
              <w:rPr>
                <w:rFonts w:eastAsia="Times New Roman"/>
              </w:rPr>
              <w:t xml:space="preserve"> Bánh</w:t>
            </w:r>
          </w:p>
          <w:p w14:paraId="3787AF97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6B680F0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soMonBatDauBangBanh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monAn.Count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('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')[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0] == "Bánh");</w:t>
            </w:r>
          </w:p>
          <w:p w14:paraId="1215F503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($"c.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món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tiên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là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\"Bánh\":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soMonBatDauBangBanh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}");</w:t>
            </w:r>
          </w:p>
          <w:p w14:paraId="6F6529A9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C33BB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c.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món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có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từ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đầu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"Bánh": 3</w:t>
            </w:r>
          </w:p>
        </w:tc>
      </w:tr>
    </w:tbl>
    <w:p w14:paraId="4EF1CEDA" w14:textId="77777777" w:rsidR="00E371E9" w:rsidRDefault="00E371E9">
      <w:pPr>
        <w:spacing w:line="240" w:lineRule="auto"/>
        <w:jc w:val="both"/>
      </w:pPr>
    </w:p>
    <w:p w14:paraId="2D995531" w14:textId="77777777" w:rsidR="00E371E9" w:rsidRDefault="00000000">
      <w:pPr>
        <w:pStyle w:val="Heading1"/>
        <w:spacing w:before="200" w:after="100" w:line="240" w:lineRule="auto"/>
        <w:jc w:val="both"/>
      </w:pPr>
      <w:bookmarkStart w:id="8" w:name="_Toc28658"/>
      <w:r>
        <w:rPr>
          <w:rFonts w:ascii="Times New Roman" w:eastAsia="Times New Roman" w:hAnsi="Times New Roman"/>
        </w:rPr>
        <w:t>5. BÀI 4 VÀ BÀI 5 DỮ LIỆU MÔN HỌC VÀ TRUY VẤN</w:t>
      </w:r>
      <w:bookmarkEnd w:id="8"/>
    </w:p>
    <w:p w14:paraId="6E660407" w14:textId="77777777" w:rsidR="00E371E9" w:rsidRDefault="00000000">
      <w:pPr>
        <w:pStyle w:val="Heading2"/>
        <w:spacing w:before="120" w:after="100" w:line="240" w:lineRule="auto"/>
        <w:jc w:val="both"/>
      </w:pPr>
      <w:bookmarkStart w:id="9" w:name="_Toc7147"/>
      <w:r>
        <w:rPr>
          <w:rFonts w:ascii="Times New Roman" w:eastAsia="Times New Roman" w:hAnsi="Times New Roman"/>
        </w:rPr>
        <w:t xml:space="preserve">5.1.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tượng</w:t>
      </w:r>
      <w:bookmarkEnd w:id="9"/>
      <w:proofErr w:type="spellEnd"/>
    </w:p>
    <w:p w14:paraId="5AB56878" w14:textId="77777777" w:rsidR="00E371E9" w:rsidRDefault="00000000">
      <w:pPr>
        <w:spacing w:after="120" w:line="240" w:lineRule="auto"/>
        <w:jc w:val="both"/>
      </w:pP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MonHoc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bốn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thuộc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MaMon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TenMon</w:t>
      </w:r>
      <w:proofErr w:type="spellEnd"/>
      <w:r>
        <w:rPr>
          <w:rFonts w:eastAsia="Times New Roman"/>
        </w:rPr>
        <w:t xml:space="preserve">, He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SoTiet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DuLieu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tĩnh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DS_</w:t>
      </w:r>
      <w:proofErr w:type="gramStart"/>
      <w:r>
        <w:rPr>
          <w:rFonts w:eastAsia="Times New Roman"/>
        </w:rPr>
        <w:t>Mon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). Danh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18 </w:t>
      </w:r>
      <w:proofErr w:type="spellStart"/>
      <w:r>
        <w:rPr>
          <w:rFonts w:eastAsia="Times New Roman"/>
        </w:rPr>
        <w:t>môn</w:t>
      </w:r>
      <w:proofErr w:type="spellEnd"/>
      <w:r>
        <w:rPr>
          <w:rFonts w:eastAsia="Times New Roman"/>
        </w:rPr>
        <w:t xml:space="preserve">: 8 </w:t>
      </w:r>
      <w:proofErr w:type="spellStart"/>
      <w:r>
        <w:rPr>
          <w:rFonts w:eastAsia="Times New Roman"/>
        </w:rPr>
        <w:t>môn</w:t>
      </w:r>
      <w:proofErr w:type="spellEnd"/>
      <w:r>
        <w:rPr>
          <w:rFonts w:eastAsia="Times New Roman"/>
        </w:rPr>
        <w:t xml:space="preserve"> KTV, 9 </w:t>
      </w:r>
      <w:proofErr w:type="spellStart"/>
      <w:r>
        <w:rPr>
          <w:rFonts w:eastAsia="Times New Roman"/>
        </w:rPr>
        <w:t>môn</w:t>
      </w:r>
      <w:proofErr w:type="spellEnd"/>
      <w:r>
        <w:rPr>
          <w:rFonts w:eastAsia="Times New Roman"/>
        </w:rPr>
        <w:t xml:space="preserve"> CD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1 </w:t>
      </w:r>
      <w:proofErr w:type="spellStart"/>
      <w:r>
        <w:rPr>
          <w:rFonts w:eastAsia="Times New Roman"/>
        </w:rPr>
        <w:t>môn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He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DS_</w:t>
      </w:r>
      <w:proofErr w:type="gramStart"/>
      <w:r>
        <w:rPr>
          <w:rFonts w:eastAsia="Times New Roman"/>
        </w:rPr>
        <w:t>He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KTV, CD, QT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>.</w:t>
      </w:r>
    </w:p>
    <w:p w14:paraId="7C759B08" w14:textId="77777777" w:rsidR="00E371E9" w:rsidRDefault="00000000">
      <w:pPr>
        <w:shd w:val="clear" w:color="auto" w:fill="FFFFFF"/>
        <w:spacing w:line="240" w:lineRule="auto"/>
        <w:rPr>
          <w:rFonts w:eastAsia="Times New Roman"/>
        </w:rPr>
      </w:pPr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Class Môn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học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dùng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chung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cho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bài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:</w:t>
      </w:r>
    </w:p>
    <w:p w14:paraId="46C98122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public class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MonHoc</w:t>
      </w:r>
      <w:proofErr w:type="spellEnd"/>
    </w:p>
    <w:p w14:paraId="3B6BDFAD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{</w:t>
      </w:r>
    </w:p>
    <w:p w14:paraId="3470C006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public string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{ get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set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"";</w:t>
      </w:r>
    </w:p>
    <w:p w14:paraId="6483674A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lastRenderedPageBreak/>
        <w:t xml:space="preserve">    public string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{ get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set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"";</w:t>
      </w:r>
    </w:p>
    <w:p w14:paraId="201E7C2B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public string He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{ get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set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"";</w:t>
      </w:r>
    </w:p>
    <w:p w14:paraId="4C8E41E1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public byte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{ get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set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}</w:t>
      </w:r>
      <w:proofErr w:type="gramEnd"/>
    </w:p>
    <w:p w14:paraId="088240CA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}</w:t>
      </w:r>
    </w:p>
    <w:p w14:paraId="07FC3604" w14:textId="77777777" w:rsidR="00E371E9" w:rsidRDefault="00E371E9">
      <w:pPr>
        <w:spacing w:after="0" w:line="240" w:lineRule="auto"/>
        <w:ind w:left="360"/>
        <w:jc w:val="both"/>
        <w:rPr>
          <w:rFonts w:eastAsia="Times New Roman"/>
        </w:rPr>
      </w:pPr>
    </w:p>
    <w:p w14:paraId="71B0E681" w14:textId="77777777" w:rsidR="00E371E9" w:rsidRDefault="00000000">
      <w:pPr>
        <w:shd w:val="clear" w:color="auto" w:fill="FFFFFF"/>
        <w:spacing w:line="240" w:lineRule="auto"/>
        <w:rPr>
          <w:rFonts w:eastAsia="Times New Roman"/>
        </w:rPr>
      </w:pPr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Class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Hệ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dùng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chung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cho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bài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:</w:t>
      </w:r>
    </w:p>
    <w:p w14:paraId="2A87E5C4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public class He</w:t>
      </w:r>
    </w:p>
    <w:p w14:paraId="3A865044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{</w:t>
      </w:r>
    </w:p>
    <w:p w14:paraId="4DC22628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public string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MaHe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{ get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set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"";</w:t>
      </w:r>
    </w:p>
    <w:p w14:paraId="2C3EA420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public string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TenHe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{ get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set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;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"";</w:t>
      </w:r>
    </w:p>
    <w:p w14:paraId="7A2B200F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}</w:t>
      </w:r>
    </w:p>
    <w:p w14:paraId="6379E7BE" w14:textId="77777777" w:rsidR="00E371E9" w:rsidRDefault="00E371E9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</w:pPr>
    </w:p>
    <w:p w14:paraId="56BC4D72" w14:textId="77777777" w:rsidR="00E371E9" w:rsidRDefault="00000000">
      <w:pPr>
        <w:shd w:val="clear" w:color="auto" w:fill="FFFFFF"/>
        <w:spacing w:line="240" w:lineRule="auto"/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</w:pPr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Class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dữ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liệu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dùng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chung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cho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bài</w:t>
      </w:r>
      <w:proofErr w:type="spellEnd"/>
      <w:r>
        <w:rPr>
          <w:rFonts w:eastAsia="Consolas" w:cs="Times New Roman"/>
          <w:b/>
          <w:bCs/>
          <w:szCs w:val="24"/>
          <w:shd w:val="clear" w:color="auto" w:fill="FFFFFF"/>
          <w:lang w:eastAsia="zh-CN" w:bidi="ar"/>
        </w:rPr>
        <w:t>:</w:t>
      </w:r>
    </w:p>
    <w:p w14:paraId="10F3FE0F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public class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DuLieu</w:t>
      </w:r>
      <w:proofErr w:type="spellEnd"/>
    </w:p>
    <w:p w14:paraId="7B6651A6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{</w:t>
      </w:r>
    </w:p>
    <w:p w14:paraId="1F574318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public static List&lt;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MonHoc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&gt;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DS_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)</w:t>
      </w:r>
    </w:p>
    <w:p w14:paraId="71B5B7DF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{</w:t>
      </w:r>
    </w:p>
    <w:p w14:paraId="635BE324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    return new List&lt;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MonHoc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&gt;</w:t>
      </w:r>
    </w:p>
    <w:p w14:paraId="5725C31A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    {</w:t>
      </w:r>
    </w:p>
    <w:p w14:paraId="5EBAB348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"HP2_1",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Nền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tảng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C#", He = "KTV",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64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3B7CAE25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"HP2_2",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"Công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nghệ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ADO.NET", He = "KTV",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64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393184E1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"HP3_1",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Lập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trình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Windows Forms", He = "KTV",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64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3BC3717F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"HP3_2",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Xây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dựng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ứng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dụng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Windows Forms", He = "KTV",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64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53E5F319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"HP4_1",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Lập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trình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Web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với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HTML, CSS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và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JavaScript", He = "KTV",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64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37ABD761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"HP4_2",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Xây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dựng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ứng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dụng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Web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với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ASP.NET", He = "KTV",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64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56728126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"HP5_1",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Lập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trình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CSDL SQL Server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căn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bản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", He = "KTV",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64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01D171A4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lastRenderedPageBreak/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"HP5_2",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Lập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trình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CSDL SQL Server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nâng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cao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", He = "KTV",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64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5B014418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"JLCB",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"Joomla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cơ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bản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", He = "CD",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72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5A9E2A4E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"LINQ",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"Language-Integrated Query", He = "CD",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64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00C9DE29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"DAWEB",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Đồ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án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thực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tế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Web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với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ASP.NET", He = "CD",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40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5B5C8CFB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"DAWIN",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Đồ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án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thực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tế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Windows Forms", He = "CD",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40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08995AF8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"CC++",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Lập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trình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hướng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đối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tượng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với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C/C++", He = "CD",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128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7E439C9B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"JQUE",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JQuery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", He = "CD",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22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02DBCF36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"XML",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"Công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nghệ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XML", He = "CD",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32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45A9097B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"CRYS",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"Crystal Report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trong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Visual Studio", He = "CD",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32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00DD9CBD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"BWEB",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"HTML, CSS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và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JavaScript", He = "CD",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32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50D2BC1A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MaMon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"XYZ",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Chưa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đặt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tên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môn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", He = "",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SoTiet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0 }</w:t>
      </w:r>
      <w:proofErr w:type="gramEnd"/>
    </w:p>
    <w:p w14:paraId="3F870930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    };</w:t>
      </w:r>
    </w:p>
    <w:p w14:paraId="3A785047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}</w:t>
      </w:r>
    </w:p>
    <w:p w14:paraId="34AC8577" w14:textId="77777777" w:rsidR="00E371E9" w:rsidRDefault="00E371E9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</w:p>
    <w:p w14:paraId="5988FF9E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public static List&lt;He&gt;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DS_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He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)</w:t>
      </w:r>
    </w:p>
    <w:p w14:paraId="77C344FC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{</w:t>
      </w:r>
    </w:p>
    <w:p w14:paraId="193A69AA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    return new List&lt;He&gt;</w:t>
      </w:r>
    </w:p>
    <w:p w14:paraId="70F46ACF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    {</w:t>
      </w:r>
    </w:p>
    <w:p w14:paraId="6BB26F0C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MaHe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"KTV",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TenHe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Kỹ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thuật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viên</w:t>
      </w:r>
      <w:proofErr w:type="spellEnd"/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375B1645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MaHe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"CD",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TenHe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"Chuyên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đề</w:t>
      </w:r>
      <w:proofErr w:type="spellEnd"/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 }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,</w:t>
      </w:r>
    </w:p>
    <w:p w14:paraId="3C723919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new(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)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MaHe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"QT",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TenHe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= "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Chứng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chỉ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quốc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tế</w:t>
      </w:r>
      <w:proofErr w:type="spellEnd"/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" }</w:t>
      </w:r>
      <w:proofErr w:type="gramEnd"/>
    </w:p>
    <w:p w14:paraId="05053A5E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    };</w:t>
      </w:r>
    </w:p>
    <w:p w14:paraId="349CEA29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    }</w:t>
      </w:r>
    </w:p>
    <w:p w14:paraId="02D001B6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}</w:t>
      </w:r>
    </w:p>
    <w:p w14:paraId="00DE5C4B" w14:textId="77777777" w:rsidR="00E371E9" w:rsidRDefault="00E371E9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</w:pPr>
    </w:p>
    <w:p w14:paraId="6D874D10" w14:textId="77777777" w:rsidR="00E371E9" w:rsidRDefault="00E371E9">
      <w:pPr>
        <w:spacing w:after="0" w:line="240" w:lineRule="auto"/>
        <w:ind w:left="360"/>
        <w:jc w:val="both"/>
        <w:rPr>
          <w:rFonts w:eastAsia="Times New Roman"/>
        </w:rPr>
      </w:pPr>
    </w:p>
    <w:p w14:paraId="7AA448E7" w14:textId="77777777" w:rsidR="00E371E9" w:rsidRDefault="00000000">
      <w:pPr>
        <w:pStyle w:val="Heading2"/>
        <w:spacing w:before="120" w:after="100" w:line="240" w:lineRule="auto"/>
        <w:jc w:val="both"/>
        <w:rPr>
          <w:rFonts w:ascii="Times New Roman" w:eastAsia="Times New Roman" w:hAnsi="Times New Roman"/>
        </w:rPr>
      </w:pPr>
      <w:bookmarkStart w:id="10" w:name="_Toc5315"/>
      <w:r>
        <w:rPr>
          <w:rFonts w:ascii="Times New Roman" w:eastAsia="Times New Roman" w:hAnsi="Times New Roman"/>
        </w:rPr>
        <w:t xml:space="preserve">5.2. </w:t>
      </w:r>
      <w:proofErr w:type="spellStart"/>
      <w:r>
        <w:rPr>
          <w:rFonts w:ascii="Times New Roman" w:eastAsia="Times New Roman" w:hAnsi="Times New Roman"/>
        </w:rPr>
        <w:t>Bài</w:t>
      </w:r>
      <w:proofErr w:type="spellEnd"/>
      <w:r>
        <w:rPr>
          <w:rFonts w:ascii="Times New Roman" w:eastAsia="Times New Roman" w:hAnsi="Times New Roman"/>
        </w:rPr>
        <w:t xml:space="preserve"> 5.1 </w:t>
      </w:r>
      <w:proofErr w:type="spellStart"/>
      <w:r>
        <w:rPr>
          <w:rFonts w:ascii="Times New Roman" w:eastAsia="Times New Roman" w:hAnsi="Times New Roman"/>
        </w:rPr>
        <w:t>Truy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vấn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</w:t>
      </w:r>
      <w:bookmarkEnd w:id="10"/>
      <w:proofErr w:type="spellEnd"/>
    </w:p>
    <w:p w14:paraId="0B8DBAE2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public static void Bai51(List&lt;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MonHoc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dsMon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){</w:t>
      </w:r>
      <w:proofErr w:type="gramEnd"/>
    </w:p>
    <w:p w14:paraId="57473868" w14:textId="77777777" w:rsidR="00E371E9" w:rsidRDefault="00E371E9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0"/>
        <w:gridCol w:w="4579"/>
        <w:gridCol w:w="4719"/>
      </w:tblGrid>
      <w:tr w:rsidR="00E371E9" w14:paraId="4FE2C71B" w14:textId="77777777">
        <w:trPr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BD27C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Câu</w:t>
            </w:r>
            <w:proofErr w:type="spellEnd"/>
          </w:p>
        </w:tc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6BDAF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Cách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xử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lý</w:t>
            </w:r>
            <w:proofErr w:type="spellEnd"/>
            <w:r>
              <w:rPr>
                <w:rFonts w:eastAsia="Times New Roman"/>
                <w:b/>
              </w:rPr>
              <w:t xml:space="preserve"> LINQ</w:t>
            </w: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7A5DB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Kết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quả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chính</w:t>
            </w:r>
            <w:proofErr w:type="spellEnd"/>
          </w:p>
        </w:tc>
      </w:tr>
      <w:tr w:rsidR="00E371E9" w14:paraId="00A529BD" w14:textId="77777777">
        <w:trPr>
          <w:trHeight w:val="2804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D3D16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D4C83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 xml:space="preserve">Where + </w:t>
            </w:r>
            <w:proofErr w:type="spellStart"/>
            <w:r>
              <w:rPr>
                <w:rFonts w:eastAsia="Times New Roman"/>
                <w:i/>
                <w:iCs/>
              </w:rPr>
              <w:t>StartsWith</w:t>
            </w:r>
            <w:proofErr w:type="spellEnd"/>
          </w:p>
          <w:p w14:paraId="660CF70F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5 </w:t>
            </w:r>
            <w:proofErr w:type="spellStart"/>
            <w:r>
              <w:rPr>
                <w:rFonts w:eastAsia="Times New Roman"/>
                <w:b/>
                <w:bCs/>
              </w:rPr>
              <w:t>môn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bắt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đầu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bằng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Lập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trình</w:t>
            </w:r>
            <w:proofErr w:type="spellEnd"/>
            <w:r>
              <w:rPr>
                <w:rFonts w:eastAsia="Times New Roman"/>
                <w:b/>
                <w:bCs/>
              </w:rPr>
              <w:t>.</w:t>
            </w:r>
          </w:p>
          <w:p w14:paraId="1A6EE081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2AA7777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("a. Môn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bắt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bằng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Lập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trình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':");</w:t>
            </w:r>
          </w:p>
          <w:p w14:paraId="759F4927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mon.TenMon.StartsWith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Lập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trình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"))</w:t>
            </w:r>
          </w:p>
          <w:p w14:paraId="7AC6421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22E28656" w14:textId="77777777" w:rsidR="00E371E9" w:rsidRDefault="00E371E9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</w:p>
          <w:p w14:paraId="67484F35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38669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a. Môn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bắt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đầu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bằng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>':</w:t>
            </w:r>
          </w:p>
          <w:p w14:paraId="74184208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Windows Forms</w:t>
            </w:r>
          </w:p>
          <w:p w14:paraId="61AA2F94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HTML, CSS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JavaScript</w:t>
            </w:r>
          </w:p>
          <w:p w14:paraId="58F03893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căn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bản</w:t>
            </w:r>
            <w:proofErr w:type="spellEnd"/>
          </w:p>
          <w:p w14:paraId="12B74A41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nâng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cao</w:t>
            </w:r>
            <w:proofErr w:type="spellEnd"/>
          </w:p>
          <w:p w14:paraId="1CA853D7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hướng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đối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tượng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C/C++</w:t>
            </w:r>
          </w:p>
        </w:tc>
      </w:tr>
      <w:tr w:rsidR="00E371E9" w14:paraId="5FD93F79" w14:textId="77777777">
        <w:trPr>
          <w:trHeight w:val="5132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EE7D6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>b</w:t>
            </w:r>
          </w:p>
        </w:tc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0F515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 xml:space="preserve">Where + </w:t>
            </w:r>
            <w:proofErr w:type="spellStart"/>
            <w:r>
              <w:rPr>
                <w:rFonts w:eastAsia="Times New Roman"/>
                <w:i/>
                <w:iCs/>
              </w:rPr>
              <w:t>OrderByDescending</w:t>
            </w:r>
            <w:proofErr w:type="spellEnd"/>
            <w:r>
              <w:rPr>
                <w:rFonts w:eastAsia="Times New Roman"/>
                <w:i/>
                <w:iCs/>
              </w:rPr>
              <w:t xml:space="preserve"> + ThenBy</w:t>
            </w:r>
          </w:p>
          <w:p w14:paraId="17D6DAA2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9 </w:t>
            </w:r>
            <w:proofErr w:type="spellStart"/>
            <w:r>
              <w:rPr>
                <w:rFonts w:eastAsia="Times New Roman"/>
                <w:b/>
                <w:bCs/>
              </w:rPr>
              <w:t>môn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CD; CC++ </w:t>
            </w:r>
            <w:proofErr w:type="spellStart"/>
            <w:r>
              <w:rPr>
                <w:rFonts w:eastAsia="Times New Roman"/>
                <w:b/>
                <w:bCs/>
              </w:rPr>
              <w:t>có</w:t>
            </w:r>
            <w:proofErr w:type="spellEnd"/>
            <w:r>
              <w:rPr>
                <w:rFonts w:eastAsia="Times New Roman"/>
                <w:b/>
                <w:bCs/>
              </w:rPr>
              <w:t xml:space="preserve"> 128 </w:t>
            </w:r>
            <w:proofErr w:type="spellStart"/>
            <w:r>
              <w:rPr>
                <w:rFonts w:eastAsia="Times New Roman"/>
                <w:b/>
                <w:bCs/>
              </w:rPr>
              <w:t>tiết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đứng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đầu</w:t>
            </w:r>
            <w:proofErr w:type="spellEnd"/>
            <w:r>
              <w:rPr>
                <w:rFonts w:eastAsia="Times New Roman"/>
                <w:b/>
                <w:bCs/>
              </w:rPr>
              <w:t>.</w:t>
            </w:r>
          </w:p>
          <w:p w14:paraId="288E2E94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719DA04E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("b. Môn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CD,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giảm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dần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mã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tăng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dần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471BC78C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== "CD")</w:t>
            </w:r>
          </w:p>
          <w:p w14:paraId="0FC31F67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OrderByDescending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mon.SoTiet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).ThenBy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4B986837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mon.SoTiet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"));</w:t>
            </w:r>
          </w:p>
          <w:p w14:paraId="30E2EFDB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0D18714A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ED75B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b. Môn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CD,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giảm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dần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mã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tăng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dần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>:</w:t>
            </w:r>
          </w:p>
          <w:p w14:paraId="1D58B619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CC++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hướng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đối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tượng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C/C++ - 128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</w:p>
          <w:p w14:paraId="6F4E9041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JLCB - Joomla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cơ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bản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- 72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</w:p>
          <w:p w14:paraId="34011024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LINQ - Language-Integrated Query - 64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</w:p>
          <w:p w14:paraId="27D4F8BD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DAWEB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ASP.NET - 40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</w:p>
          <w:p w14:paraId="30574553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DAWIN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Windows Forms - 40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</w:p>
          <w:p w14:paraId="1F0B52C0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BWEB - HTML, CSS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JavaScript - 32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</w:p>
          <w:p w14:paraId="1072622D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CRYS - Crystal Report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trong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Visual Studio - 32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</w:p>
          <w:p w14:paraId="0F2D0455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XML - Công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XML - 32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</w:p>
          <w:p w14:paraId="4D0BFC42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JQUE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JQuery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- 22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</w:p>
        </w:tc>
      </w:tr>
      <w:tr w:rsidR="00E371E9" w14:paraId="2EC6EEB6" w14:textId="77777777">
        <w:trPr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4FA72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>c</w:t>
            </w:r>
          </w:p>
        </w:tc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8BA10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 xml:space="preserve">Where + Contains </w:t>
            </w:r>
            <w:proofErr w:type="spellStart"/>
            <w:r>
              <w:rPr>
                <w:rFonts w:eastAsia="Times New Roman"/>
                <w:i/>
                <w:iCs/>
              </w:rPr>
              <w:t>không</w:t>
            </w:r>
            <w:proofErr w:type="spellEnd"/>
            <w:r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</w:rPr>
              <w:t>phân</w:t>
            </w:r>
            <w:proofErr w:type="spellEnd"/>
            <w:r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</w:rPr>
              <w:t>biệt</w:t>
            </w:r>
            <w:proofErr w:type="spellEnd"/>
            <w:r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</w:rPr>
              <w:t>hoa</w:t>
            </w:r>
            <w:proofErr w:type="spellEnd"/>
            <w:r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</w:rPr>
              <w:t>thường</w:t>
            </w:r>
            <w:proofErr w:type="spellEnd"/>
            <w:r>
              <w:rPr>
                <w:rFonts w:eastAsia="Times New Roman"/>
                <w:i/>
                <w:iCs/>
              </w:rPr>
              <w:t xml:space="preserve"> + Select</w:t>
            </w:r>
          </w:p>
          <w:p w14:paraId="5336B8B3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3 </w:t>
            </w:r>
            <w:proofErr w:type="spellStart"/>
            <w:r>
              <w:rPr>
                <w:rFonts w:eastAsia="Times New Roman"/>
                <w:b/>
                <w:bCs/>
              </w:rPr>
              <w:t>môn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có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tên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chứa</w:t>
            </w:r>
            <w:proofErr w:type="spellEnd"/>
            <w:r>
              <w:rPr>
                <w:rFonts w:eastAsia="Times New Roman"/>
                <w:b/>
                <w:bCs/>
              </w:rPr>
              <w:t xml:space="preserve"> web.</w:t>
            </w:r>
          </w:p>
          <w:p w14:paraId="75589067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61A8B667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("c. Môn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tên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chứa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'web':");</w:t>
            </w:r>
          </w:p>
          <w:p w14:paraId="206A785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("web",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lastRenderedPageBreak/>
              <w:t>StringComparison.OrdinalIgnoreCase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))</w:t>
            </w:r>
          </w:p>
          <w:p w14:paraId="2F97832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.Select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new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.TenMon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})</w:t>
            </w:r>
          </w:p>
          <w:p w14:paraId="628FA8C3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3C4A3E1F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DF9B7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lastRenderedPageBreak/>
              <w:t xml:space="preserve">c. Môn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có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tên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chứa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'web':</w:t>
            </w:r>
          </w:p>
          <w:p w14:paraId="6FA19BC6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HTML, CSS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JavaScript - KTV</w:t>
            </w:r>
          </w:p>
          <w:p w14:paraId="25E1E0E9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ASP.NET - KTV</w:t>
            </w:r>
          </w:p>
          <w:p w14:paraId="657E065C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ASP.NET - CD</w:t>
            </w:r>
          </w:p>
        </w:tc>
      </w:tr>
      <w:tr w:rsidR="00E371E9" w14:paraId="239DC77F" w14:textId="77777777">
        <w:trPr>
          <w:trHeight w:val="902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07630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>d</w:t>
            </w:r>
          </w:p>
        </w:tc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2E083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 xml:space="preserve">Where + </w:t>
            </w:r>
            <w:proofErr w:type="spellStart"/>
            <w:r>
              <w:rPr>
                <w:rFonts w:eastAsia="Times New Roman"/>
                <w:i/>
                <w:iCs/>
              </w:rPr>
              <w:t>OrderBy</w:t>
            </w:r>
            <w:proofErr w:type="spellEnd"/>
          </w:p>
          <w:p w14:paraId="41EBC999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8 </w:t>
            </w:r>
            <w:proofErr w:type="spellStart"/>
            <w:r>
              <w:rPr>
                <w:rFonts w:eastAsia="Times New Roman"/>
                <w:b/>
                <w:bCs/>
              </w:rPr>
              <w:t>môn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KTV </w:t>
            </w:r>
            <w:proofErr w:type="spellStart"/>
            <w:r>
              <w:rPr>
                <w:rFonts w:eastAsia="Times New Roman"/>
                <w:b/>
                <w:bCs/>
              </w:rPr>
              <w:t>được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sắp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theo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MaMon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từ</w:t>
            </w:r>
            <w:proofErr w:type="spellEnd"/>
            <w:r>
              <w:rPr>
                <w:rFonts w:eastAsia="Times New Roman"/>
                <w:b/>
                <w:bCs/>
              </w:rPr>
              <w:t xml:space="preserve"> HP2_1 </w:t>
            </w:r>
            <w:proofErr w:type="spellStart"/>
            <w:r>
              <w:rPr>
                <w:rFonts w:eastAsia="Times New Roman"/>
                <w:b/>
                <w:bCs/>
              </w:rPr>
              <w:t>đến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HP5_2.</w:t>
            </w:r>
          </w:p>
          <w:p w14:paraId="0DA1BB6A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</w:p>
          <w:p w14:paraId="109F9A4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("d. Môn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KTV,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mã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tăng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dần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55EDE47D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== "KTV"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OrderBy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22637BA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5D8CAE1B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03139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d. Môn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KTV,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mã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tăng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dần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>:</w:t>
            </w:r>
          </w:p>
          <w:p w14:paraId="176D5BBC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HP2_1 -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Nền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tảng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C#</w:t>
            </w:r>
          </w:p>
          <w:p w14:paraId="5964F0DF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HP2_2 - Công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ADO.NET</w:t>
            </w:r>
          </w:p>
          <w:p w14:paraId="10796FFC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HP3_1 -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Windows Forms</w:t>
            </w:r>
          </w:p>
          <w:p w14:paraId="1DC9C947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HP3_2 -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Windows Forms</w:t>
            </w:r>
          </w:p>
          <w:p w14:paraId="613B5B25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HP4_1 -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HTML, CSS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JavaScript</w:t>
            </w:r>
          </w:p>
          <w:p w14:paraId="3D2476AE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HP4_2 -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ASP.NET</w:t>
            </w:r>
          </w:p>
          <w:p w14:paraId="3AE9BBB1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HP5_1 -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căn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bản</w:t>
            </w:r>
            <w:proofErr w:type="spellEnd"/>
          </w:p>
          <w:p w14:paraId="33D23DE8" w14:textId="77777777" w:rsidR="00E371E9" w:rsidRDefault="00000000">
            <w:pPr>
              <w:spacing w:after="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HP5_2 -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nâng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cao</w:t>
            </w:r>
            <w:proofErr w:type="spellEnd"/>
          </w:p>
        </w:tc>
      </w:tr>
    </w:tbl>
    <w:p w14:paraId="76FB2149" w14:textId="77777777" w:rsidR="00E371E9" w:rsidRDefault="00E371E9">
      <w:pPr>
        <w:spacing w:line="240" w:lineRule="auto"/>
        <w:jc w:val="both"/>
      </w:pPr>
    </w:p>
    <w:p w14:paraId="1B38D8AB" w14:textId="77777777" w:rsidR="00E371E9" w:rsidRDefault="00000000">
      <w:pPr>
        <w:spacing w:after="120" w:line="240" w:lineRule="auto"/>
        <w:jc w:val="both"/>
      </w:pPr>
      <w:proofErr w:type="spellStart"/>
      <w:r>
        <w:rPr>
          <w:rFonts w:eastAsia="Times New Roman"/>
        </w:rPr>
        <w:t>Ví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câu</w:t>
      </w:r>
      <w:proofErr w:type="spellEnd"/>
      <w:r>
        <w:rPr>
          <w:rFonts w:eastAsia="Times New Roman"/>
        </w:rPr>
        <w:t xml:space="preserve"> b </w:t>
      </w:r>
      <w:proofErr w:type="spellStart"/>
      <w:r>
        <w:rPr>
          <w:rFonts w:eastAsia="Times New Roman"/>
        </w:rPr>
        <w:t>lọc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CD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sắp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dần</w:t>
      </w:r>
      <w:proofErr w:type="spellEnd"/>
      <w:r>
        <w:rPr>
          <w:rFonts w:eastAsia="Times New Roman"/>
        </w:rPr>
        <w:t xml:space="preserve">. Khi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nhau</w:t>
      </w:r>
      <w:proofErr w:type="spellEnd"/>
      <w:r>
        <w:rPr>
          <w:rFonts w:eastAsia="Times New Roman"/>
        </w:rPr>
        <w:t xml:space="preserve">, </w:t>
      </w:r>
      <w:proofErr w:type="gramStart"/>
      <w:r>
        <w:rPr>
          <w:rFonts w:eastAsia="Times New Roman"/>
        </w:rPr>
        <w:t>ThenBy(</w:t>
      </w:r>
      <w:proofErr w:type="spellStart"/>
      <w:proofErr w:type="gramEnd"/>
      <w:r>
        <w:rPr>
          <w:rFonts w:eastAsia="Times New Roman"/>
        </w:rPr>
        <w:t>mon</w:t>
      </w:r>
      <w:proofErr w:type="spellEnd"/>
      <w:r>
        <w:rPr>
          <w:rFonts w:eastAsia="Times New Roman"/>
        </w:rPr>
        <w:t xml:space="preserve"> =&gt; </w:t>
      </w:r>
      <w:proofErr w:type="spellStart"/>
      <w:proofErr w:type="gramStart"/>
      <w:r>
        <w:rPr>
          <w:rFonts w:eastAsia="Times New Roman"/>
        </w:rPr>
        <w:t>mon.MaMon</w:t>
      </w:r>
      <w:proofErr w:type="spellEnd"/>
      <w:proofErr w:type="gram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giữ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dần</w:t>
      </w:r>
      <w:proofErr w:type="spellEnd"/>
      <w:r>
        <w:rPr>
          <w:rFonts w:eastAsia="Times New Roman"/>
        </w:rPr>
        <w:t>.</w:t>
      </w:r>
    </w:p>
    <w:p w14:paraId="6EDCE85E" w14:textId="77777777" w:rsidR="00E371E9" w:rsidRDefault="00000000">
      <w:pPr>
        <w:pStyle w:val="Heading2"/>
        <w:spacing w:before="120" w:after="100" w:line="240" w:lineRule="auto"/>
        <w:jc w:val="both"/>
        <w:rPr>
          <w:rFonts w:ascii="Times New Roman" w:eastAsia="Times New Roman" w:hAnsi="Times New Roman"/>
        </w:rPr>
      </w:pPr>
      <w:bookmarkStart w:id="11" w:name="_Toc27424"/>
      <w:r>
        <w:rPr>
          <w:rFonts w:ascii="Times New Roman" w:eastAsia="Times New Roman" w:hAnsi="Times New Roman"/>
        </w:rPr>
        <w:t xml:space="preserve">5.3. </w:t>
      </w:r>
      <w:proofErr w:type="spellStart"/>
      <w:r>
        <w:rPr>
          <w:rFonts w:ascii="Times New Roman" w:eastAsia="Times New Roman" w:hAnsi="Times New Roman"/>
        </w:rPr>
        <w:t>Bài</w:t>
      </w:r>
      <w:proofErr w:type="spellEnd"/>
      <w:r>
        <w:rPr>
          <w:rFonts w:ascii="Times New Roman" w:eastAsia="Times New Roman" w:hAnsi="Times New Roman"/>
        </w:rPr>
        <w:t xml:space="preserve"> 5.2 </w:t>
      </w:r>
      <w:proofErr w:type="spellStart"/>
      <w:r>
        <w:rPr>
          <w:rFonts w:ascii="Times New Roman" w:eastAsia="Times New Roman" w:hAnsi="Times New Roman"/>
        </w:rPr>
        <w:t>Thống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kê</w:t>
      </w:r>
      <w:proofErr w:type="spellEnd"/>
      <w:r>
        <w:rPr>
          <w:rFonts w:ascii="Times New Roman" w:eastAsia="Times New Roman" w:hAnsi="Times New Roman"/>
        </w:rPr>
        <w:t xml:space="preserve"> List </w:t>
      </w:r>
      <w:proofErr w:type="spellStart"/>
      <w:r>
        <w:rPr>
          <w:rFonts w:ascii="Times New Roman" w:eastAsia="Times New Roman" w:hAnsi="Times New Roman"/>
        </w:rPr>
        <w:t>MonHoc</w:t>
      </w:r>
      <w:bookmarkEnd w:id="11"/>
      <w:proofErr w:type="spellEnd"/>
    </w:p>
    <w:p w14:paraId="2BCB4C98" w14:textId="77777777" w:rsidR="00E371E9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</w:pPr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public static void Bai52(List&lt;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MonHoc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dsMon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  <w:t>){</w:t>
      </w:r>
      <w:proofErr w:type="gramEnd"/>
    </w:p>
    <w:p w14:paraId="3146332B" w14:textId="77777777" w:rsidR="00E371E9" w:rsidRDefault="00E371E9">
      <w:pPr>
        <w:shd w:val="clear" w:color="auto" w:fill="FFFFFF"/>
        <w:spacing w:line="240" w:lineRule="auto"/>
        <w:rPr>
          <w:rFonts w:ascii="Consolas" w:eastAsia="Consolas" w:hAnsi="Consolas" w:cs="Consolas"/>
          <w:sz w:val="21"/>
          <w:szCs w:val="21"/>
          <w:shd w:val="clear" w:color="auto" w:fill="FFFFFF"/>
          <w:lang w:eastAsia="zh-CN" w:bidi="ar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2"/>
        <w:gridCol w:w="842"/>
        <w:gridCol w:w="843"/>
        <w:gridCol w:w="4151"/>
      </w:tblGrid>
      <w:tr w:rsidR="00E371E9" w14:paraId="0043CA35" w14:textId="77777777">
        <w:trPr>
          <w:jc w:val="center"/>
        </w:trPr>
        <w:tc>
          <w:tcPr>
            <w:tcW w:w="5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5CB31" w14:textId="77777777" w:rsidR="00E371E9" w:rsidRDefault="00000000">
            <w:pPr>
              <w:spacing w:beforeLines="50" w:before="120" w:afterLines="50" w:after="12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Nội</w:t>
            </w:r>
            <w:proofErr w:type="spellEnd"/>
            <w:r>
              <w:rPr>
                <w:rFonts w:eastAsia="Times New Roman"/>
                <w:b/>
              </w:rPr>
              <w:t xml:space="preserve"> dung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0F715" w14:textId="77777777" w:rsidR="00E371E9" w:rsidRDefault="00000000">
            <w:pPr>
              <w:spacing w:beforeLines="50" w:before="120" w:afterLines="50" w:after="12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Kết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quả</w:t>
            </w:r>
            <w:proofErr w:type="spellEnd"/>
          </w:p>
        </w:tc>
      </w:tr>
      <w:tr w:rsidR="00E371E9" w14:paraId="2747C334" w14:textId="77777777">
        <w:trPr>
          <w:jc w:val="center"/>
        </w:trPr>
        <w:tc>
          <w:tcPr>
            <w:tcW w:w="5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1041B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Tổng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</w:p>
          <w:p w14:paraId="78F76A21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($"a.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Tổng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dsMon.Count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()}");</w:t>
            </w:r>
          </w:p>
          <w:p w14:paraId="46AF78E9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E6579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a.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Tổng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 18</w:t>
            </w:r>
          </w:p>
        </w:tc>
      </w:tr>
      <w:tr w:rsidR="00E371E9" w14:paraId="2BB4E30B" w14:textId="77777777">
        <w:trPr>
          <w:jc w:val="center"/>
        </w:trPr>
        <w:tc>
          <w:tcPr>
            <w:tcW w:w="5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8591E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bắt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đầu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bằng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Lập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trình</w:t>
            </w:r>
            <w:proofErr w:type="spellEnd"/>
          </w:p>
          <w:p w14:paraId="4C1F825B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($"b.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bắt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bằng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Lập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trình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':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dsMon.Count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mon.TenMon.StartsWith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Lập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trình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"))}");</w:t>
            </w:r>
          </w:p>
          <w:p w14:paraId="6FD8A836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A0093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b.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bắt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đầu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bằng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>': 5</w:t>
            </w:r>
          </w:p>
        </w:tc>
      </w:tr>
      <w:tr w:rsidR="00E371E9" w14:paraId="5EA76B01" w14:textId="77777777">
        <w:trPr>
          <w:jc w:val="center"/>
        </w:trPr>
        <w:tc>
          <w:tcPr>
            <w:tcW w:w="5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6D617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Tổng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tiết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hệ</w:t>
            </w:r>
            <w:proofErr w:type="spellEnd"/>
            <w:r>
              <w:rPr>
                <w:rFonts w:eastAsia="Times New Roman"/>
              </w:rPr>
              <w:t xml:space="preserve"> KTV</w:t>
            </w:r>
          </w:p>
          <w:p w14:paraId="4B0019EE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($"c.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Tổng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KTV: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== "KTV"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lastRenderedPageBreak/>
              <w:t>mon.SoTiet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)}");</w:t>
            </w:r>
          </w:p>
          <w:p w14:paraId="5DEF96AD" w14:textId="77777777" w:rsidR="00E371E9" w:rsidRDefault="00E371E9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</w:p>
          <w:p w14:paraId="4B74552C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44928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lastRenderedPageBreak/>
              <w:t xml:space="preserve">c.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Tổng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KTV: 512</w:t>
            </w:r>
          </w:p>
        </w:tc>
      </w:tr>
      <w:tr w:rsidR="00E371E9" w14:paraId="481F5B32" w14:textId="77777777">
        <w:trPr>
          <w:trHeight w:val="2423"/>
          <w:jc w:val="center"/>
        </w:trPr>
        <w:tc>
          <w:tcPr>
            <w:tcW w:w="5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0FFA5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Tổng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theo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hệ</w:t>
            </w:r>
            <w:proofErr w:type="spellEnd"/>
          </w:p>
          <w:p w14:paraId="221C4791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("d.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Tổng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của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mỗi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31F24B5C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dsMon.GroupBy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3741DF6A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TenHeHienThi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)}: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()}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"));</w:t>
            </w:r>
          </w:p>
          <w:p w14:paraId="7524BAEC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3F2A3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d.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Tổng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của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mỗi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>:</w:t>
            </w:r>
          </w:p>
          <w:p w14:paraId="07201748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KTV: 8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</w:p>
          <w:p w14:paraId="7529E43E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CD: 9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</w:p>
          <w:p w14:paraId="63261C7A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khai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báo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: 1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</w:p>
        </w:tc>
      </w:tr>
      <w:tr w:rsidR="00E371E9" w14:paraId="6234F05B" w14:textId="77777777">
        <w:trPr>
          <w:trHeight w:val="2423"/>
          <w:jc w:val="center"/>
        </w:trPr>
        <w:tc>
          <w:tcPr>
            <w:tcW w:w="5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A7610" w14:textId="77777777" w:rsidR="00E371E9" w:rsidRDefault="00E371E9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</w:pPr>
          </w:p>
          <w:p w14:paraId="2490290B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theo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tiết</w:t>
            </w:r>
            <w:proofErr w:type="spellEnd"/>
          </w:p>
          <w:p w14:paraId="49834DC2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("e.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Nhóm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4D4ADF3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dsMon.GroupBy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mon.SoTiet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OrderByDescending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4C635093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()}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"));</w:t>
            </w:r>
          </w:p>
          <w:p w14:paraId="1916E555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89DC3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e.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Nhóm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theo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>:</w:t>
            </w:r>
          </w:p>
          <w:p w14:paraId="2E78F7F1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128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: 1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</w:p>
          <w:p w14:paraId="71CC9192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72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: 1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</w:p>
          <w:p w14:paraId="4FF970A5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64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: 9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</w:p>
          <w:p w14:paraId="2F634548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40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: 2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</w:p>
          <w:p w14:paraId="0E659EBF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32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: 3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</w:p>
          <w:p w14:paraId="6B87B2B7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22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: 1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</w:p>
          <w:p w14:paraId="4FE01290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0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: 1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</w:p>
        </w:tc>
      </w:tr>
      <w:tr w:rsidR="00E371E9" w14:paraId="14FE519B" w14:textId="77777777">
        <w:trPr>
          <w:jc w:val="center"/>
        </w:trPr>
        <w:tc>
          <w:tcPr>
            <w:tcW w:w="5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5CF4B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tiết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cao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nhất</w:t>
            </w:r>
            <w:proofErr w:type="spellEnd"/>
          </w:p>
          <w:p w14:paraId="281E29DE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MonHoc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monNhieuTietNhat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dsMon.OrderByDescending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mon.SoTiet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).First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();</w:t>
            </w:r>
          </w:p>
          <w:p w14:paraId="2838F747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($"f. Môn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cao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nhất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monNhieuTietNhat.MaMon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monNhieuTietNhat.TenMon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monNhieuTietNhat.SoTiet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");</w:t>
            </w:r>
          </w:p>
          <w:p w14:paraId="2C73192A" w14:textId="77777777" w:rsidR="00E371E9" w:rsidRDefault="00E371E9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</w:p>
          <w:p w14:paraId="569926D7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3E3FD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f. Môn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có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cao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nhất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: CC++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hướng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đối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tượng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C/C++ - 128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</w:p>
        </w:tc>
      </w:tr>
      <w:tr w:rsidR="00E371E9" w14:paraId="7C32EB20" w14:textId="77777777">
        <w:trPr>
          <w:jc w:val="center"/>
        </w:trPr>
        <w:tc>
          <w:tcPr>
            <w:tcW w:w="41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8D61F9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("h. Môn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học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phân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nhóm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79F49646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foreach (var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dsMon.GroupBy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))</w:t>
            </w:r>
          </w:p>
          <w:p w14:paraId="3735EF58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{</w:t>
            </w:r>
          </w:p>
          <w:p w14:paraId="2B2BDCCF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TenHeHienThi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)}:");</w:t>
            </w:r>
          </w:p>
          <w:p w14:paraId="4CC2C2DF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lastRenderedPageBreak/>
              <w:t xml:space="preserve">           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  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66BABE66" w14:textId="77777777" w:rsidR="00E371E9" w:rsidRDefault="00000000">
            <w:pPr>
              <w:shd w:val="clear" w:color="auto" w:fill="FFFFFF"/>
              <w:spacing w:beforeLines="50" w:before="120" w:afterLines="50" w:after="120"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}</w:t>
            </w:r>
          </w:p>
          <w:p w14:paraId="252743A5" w14:textId="77777777" w:rsidR="00E371E9" w:rsidRDefault="00E371E9">
            <w:pPr>
              <w:spacing w:beforeLines="50" w:before="120" w:afterLines="50" w:after="120" w:line="240" w:lineRule="auto"/>
              <w:jc w:val="both"/>
            </w:pPr>
          </w:p>
        </w:tc>
        <w:tc>
          <w:tcPr>
            <w:tcW w:w="1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ADCB1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lastRenderedPageBreak/>
              <w:t>Thống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kê</w:t>
            </w:r>
            <w:proofErr w:type="spellEnd"/>
            <w:r>
              <w:rPr>
                <w:rFonts w:eastAsia="Times New Roman"/>
              </w:rPr>
              <w:t xml:space="preserve"> KTV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164A5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g.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Thống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kê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theo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>:</w:t>
            </w:r>
          </w:p>
          <w:p w14:paraId="320EC89D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KTV: 8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tổng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512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cao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nhất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64,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thấp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nhất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64</w:t>
            </w:r>
          </w:p>
        </w:tc>
      </w:tr>
      <w:tr w:rsidR="00E371E9" w14:paraId="78163AB9" w14:textId="77777777">
        <w:trPr>
          <w:trHeight w:val="1228"/>
          <w:jc w:val="center"/>
        </w:trPr>
        <w:tc>
          <w:tcPr>
            <w:tcW w:w="41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31E64" w14:textId="77777777" w:rsidR="00E371E9" w:rsidRDefault="00E371E9">
            <w:pPr>
              <w:spacing w:beforeLines="50" w:before="120" w:afterLines="50" w:after="120" w:line="240" w:lineRule="auto"/>
              <w:jc w:val="both"/>
            </w:pPr>
          </w:p>
        </w:tc>
        <w:tc>
          <w:tcPr>
            <w:tcW w:w="1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1AE3C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Thống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kê</w:t>
            </w:r>
            <w:proofErr w:type="spellEnd"/>
            <w:r>
              <w:rPr>
                <w:rFonts w:eastAsia="Times New Roman"/>
              </w:rPr>
              <w:t xml:space="preserve"> CD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65E759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CD: 9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tổng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462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cao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nhất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128,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thấp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nhất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22</w:t>
            </w:r>
          </w:p>
          <w:p w14:paraId="416919F9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</w:t>
            </w:r>
          </w:p>
        </w:tc>
      </w:tr>
      <w:tr w:rsidR="00E371E9" w14:paraId="2768A821" w14:textId="77777777">
        <w:trPr>
          <w:trHeight w:val="1228"/>
          <w:jc w:val="center"/>
        </w:trPr>
        <w:tc>
          <w:tcPr>
            <w:tcW w:w="41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7C02D" w14:textId="77777777" w:rsidR="00E371E9" w:rsidRDefault="00E371E9">
            <w:pPr>
              <w:spacing w:beforeLines="50" w:before="120" w:afterLines="50" w:after="120" w:line="240" w:lineRule="auto"/>
              <w:jc w:val="both"/>
            </w:pPr>
          </w:p>
        </w:tc>
        <w:tc>
          <w:tcPr>
            <w:tcW w:w="1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42049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Chưa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khai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báo</w:t>
            </w:r>
            <w:proofErr w:type="spellEnd"/>
          </w:p>
        </w:tc>
        <w:tc>
          <w:tcPr>
            <w:tcW w:w="41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79B97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khai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báo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: 1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tổng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0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cao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nhất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0,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thấp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nhất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0</w:t>
            </w:r>
          </w:p>
        </w:tc>
      </w:tr>
      <w:tr w:rsidR="00E371E9" w14:paraId="6C7EE70B" w14:textId="77777777">
        <w:trPr>
          <w:jc w:val="center"/>
        </w:trPr>
        <w:tc>
          <w:tcPr>
            <w:tcW w:w="41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506BD46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Nhóm</w:t>
            </w:r>
            <w:proofErr w:type="spellEnd"/>
            <w:r>
              <w:rPr>
                <w:rFonts w:eastAsia="Times New Roman"/>
              </w:rPr>
              <w:t xml:space="preserve"> HP </w:t>
            </w:r>
            <w:proofErr w:type="spellStart"/>
            <w:r>
              <w:rPr>
                <w:rFonts w:eastAsia="Times New Roman"/>
              </w:rPr>
              <w:t>của</w:t>
            </w:r>
            <w:proofErr w:type="spellEnd"/>
            <w:r>
              <w:rPr>
                <w:rFonts w:eastAsia="Times New Roman"/>
              </w:rPr>
              <w:t xml:space="preserve"> KTV</w:t>
            </w:r>
          </w:p>
          <w:p w14:paraId="1E981B9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. Môn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học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phân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nhóm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4C685989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foreach (var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dsMon.GroupBy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mon.SoTiet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OrderBy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))</w:t>
            </w:r>
          </w:p>
          <w:p w14:paraId="5A3FAE2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{</w:t>
            </w:r>
          </w:p>
          <w:p w14:paraId="58087EF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58FB5BB6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  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3DFA45BC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}</w:t>
            </w:r>
          </w:p>
          <w:p w14:paraId="4552175C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8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570AFF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KTV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DCC07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HP2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8F7E5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h. Môn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học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phân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nhóm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theo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>:</w:t>
            </w:r>
          </w:p>
          <w:p w14:paraId="116ACD62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KTV:</w:t>
            </w:r>
          </w:p>
          <w:p w14:paraId="4955DD20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- HP2_1 -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Nền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tảng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C#   </w:t>
            </w:r>
          </w:p>
          <w:p w14:paraId="7E10FB20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- HP2_2 - Công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ADO.NET</w:t>
            </w:r>
          </w:p>
        </w:tc>
      </w:tr>
      <w:tr w:rsidR="00E371E9" w14:paraId="11CAB873" w14:textId="77777777">
        <w:trPr>
          <w:trHeight w:val="1196"/>
          <w:jc w:val="center"/>
        </w:trPr>
        <w:tc>
          <w:tcPr>
            <w:tcW w:w="417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728AE7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8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47AE23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055F8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HP3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F0275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HP3_1 -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3FAE038B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HP3_2 -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</w:tc>
      </w:tr>
      <w:tr w:rsidR="00E371E9" w14:paraId="04B31315" w14:textId="77777777">
        <w:trPr>
          <w:trHeight w:val="1300"/>
          <w:jc w:val="center"/>
        </w:trPr>
        <w:tc>
          <w:tcPr>
            <w:tcW w:w="417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12DC29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8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94D634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A6368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HP4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45071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HP4_1 -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  <w:p w14:paraId="10BED9B8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HP4_2 -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</w:tc>
      </w:tr>
      <w:tr w:rsidR="00E371E9" w14:paraId="4E32C243" w14:textId="77777777">
        <w:trPr>
          <w:trHeight w:val="1284"/>
          <w:jc w:val="center"/>
        </w:trPr>
        <w:tc>
          <w:tcPr>
            <w:tcW w:w="417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EFB8AF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8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8D0A48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05DE6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HP5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F100D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HP5_1 -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căn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0707B837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HP5_2 -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nâng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cao</w:t>
            </w:r>
            <w:proofErr w:type="spellEnd"/>
          </w:p>
        </w:tc>
      </w:tr>
      <w:tr w:rsidR="00E371E9" w14:paraId="5FA14AEF" w14:textId="77777777">
        <w:trPr>
          <w:trHeight w:val="1300"/>
          <w:jc w:val="center"/>
        </w:trPr>
        <w:tc>
          <w:tcPr>
            <w:tcW w:w="417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536B98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168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3653B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5F7F6B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CD:</w:t>
            </w:r>
          </w:p>
          <w:p w14:paraId="4BA816CB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JLCB - Joomla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0A7F4B4E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LINQ - Language-Integrated Query</w:t>
            </w:r>
          </w:p>
          <w:p w14:paraId="5078B5D8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DAWEB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41E4F663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DAWIN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07CD026B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CC++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hướng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đối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tượng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C/C++</w:t>
            </w:r>
          </w:p>
          <w:p w14:paraId="5EE27D2A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JQUE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JQuery</w:t>
            </w:r>
            <w:proofErr w:type="spellEnd"/>
          </w:p>
          <w:p w14:paraId="31E89A3D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XML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XML</w:t>
            </w:r>
          </w:p>
          <w:p w14:paraId="4371D1CE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CRYS - Crystal Report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trong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Visual Studio</w:t>
            </w:r>
          </w:p>
          <w:p w14:paraId="008A95CB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BWEB -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</w:tc>
      </w:tr>
      <w:tr w:rsidR="00E371E9" w14:paraId="5A47946B" w14:textId="77777777">
        <w:trPr>
          <w:trHeight w:val="642"/>
          <w:jc w:val="center"/>
        </w:trPr>
        <w:tc>
          <w:tcPr>
            <w:tcW w:w="417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C4A9E3" w14:textId="77777777" w:rsidR="00E371E9" w:rsidRDefault="00E371E9">
            <w:pPr>
              <w:spacing w:beforeLines="50" w:before="120" w:afterLines="50" w:after="120" w:line="240" w:lineRule="auto"/>
              <w:jc w:val="both"/>
            </w:pPr>
          </w:p>
        </w:tc>
        <w:tc>
          <w:tcPr>
            <w:tcW w:w="168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B64076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Chưa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khai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báo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hệ</w:t>
            </w:r>
            <w:proofErr w:type="spellEnd"/>
          </w:p>
        </w:tc>
        <w:tc>
          <w:tcPr>
            <w:tcW w:w="41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D39DED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khai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báo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2B5E4346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XYZ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đặt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</w:p>
        </w:tc>
      </w:tr>
      <w:tr w:rsidR="00E371E9" w14:paraId="25FE67AD" w14:textId="77777777">
        <w:trPr>
          <w:trHeight w:val="642"/>
          <w:jc w:val="center"/>
        </w:trPr>
        <w:tc>
          <w:tcPr>
            <w:tcW w:w="5857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15AB5C" w14:textId="77777777" w:rsidR="00E371E9" w:rsidRDefault="00000000">
            <w:pPr>
              <w:spacing w:beforeLines="50" w:before="120" w:afterLines="50" w:after="120" w:line="240" w:lineRule="auto"/>
              <w:jc w:val="both"/>
            </w:pPr>
            <w:r>
              <w:lastRenderedPageBreak/>
              <w:t xml:space="preserve">Môn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>:</w:t>
            </w:r>
          </w:p>
          <w:p w14:paraId="655B9DC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. Môn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học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phân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nhóm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06C074F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foreach (var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dsMon.GroupBy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mon.SoTiet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OrderBy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))</w:t>
            </w:r>
          </w:p>
          <w:p w14:paraId="205519B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{</w:t>
            </w:r>
          </w:p>
          <w:p w14:paraId="7BC8CC2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614D27B2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  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67F8B99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}</w:t>
            </w:r>
          </w:p>
          <w:p w14:paraId="4BF4E591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17D45B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0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663A5104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XYZ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đặt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</w:p>
          <w:p w14:paraId="6642FBDD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22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32C53F54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JQUE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JQuery</w:t>
            </w:r>
            <w:proofErr w:type="spellEnd"/>
          </w:p>
          <w:p w14:paraId="541B3E86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32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343A7FAF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XML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XML</w:t>
            </w:r>
          </w:p>
          <w:p w14:paraId="434130B8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CRYS - Crystal Report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trong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Visual Studio</w:t>
            </w:r>
          </w:p>
          <w:p w14:paraId="36F6DC02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BWEB -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  <w:p w14:paraId="37631869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40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6FAC4C42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DAWEB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3FF67132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DAWIN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6C615052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64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6C534CBA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HP2_1 -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Nền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C#</w:t>
            </w:r>
          </w:p>
          <w:p w14:paraId="52B36DFC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HP2_2 -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ADO.NET</w:t>
            </w:r>
          </w:p>
          <w:p w14:paraId="488F4479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HP3_1 -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3B42AD53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HP3_2 -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08001B0D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HP4_1 -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  <w:p w14:paraId="071A89A8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HP4_2 -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201FB3E5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HP5_1 -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căn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7B452511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HP5_2 -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nâng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cao</w:t>
            </w:r>
            <w:proofErr w:type="spellEnd"/>
          </w:p>
          <w:p w14:paraId="26ABE4F4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LINQ - Language-Integrated Query</w:t>
            </w:r>
          </w:p>
          <w:p w14:paraId="2B7B2E26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72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2FA6228D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JLCB - Joomla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13883E49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128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6CCA3FCC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CC++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hướng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đối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tượng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C/C++</w:t>
            </w:r>
          </w:p>
        </w:tc>
      </w:tr>
      <w:tr w:rsidR="00E371E9" w14:paraId="15D5E1EF" w14:textId="77777777">
        <w:trPr>
          <w:trHeight w:val="642"/>
          <w:jc w:val="center"/>
        </w:trPr>
        <w:tc>
          <w:tcPr>
            <w:tcW w:w="5857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DC2759" w14:textId="77777777" w:rsidR="00E371E9" w:rsidRDefault="00000000">
            <w:pPr>
              <w:spacing w:beforeLines="50" w:before="120" w:afterLines="50" w:after="120" w:line="240" w:lineRule="auto"/>
              <w:jc w:val="both"/>
            </w:pPr>
            <w:proofErr w:type="spellStart"/>
            <w:r>
              <w:t>Hệ</w:t>
            </w:r>
            <w:proofErr w:type="spellEnd"/>
            <w:r>
              <w:t xml:space="preserve"> KTV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HP2, HP3, HP4, HP5:</w:t>
            </w:r>
          </w:p>
          <w:p w14:paraId="37DE507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("j.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KTV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nhóm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học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phần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HP2, HP3, HP4, HP5:");</w:t>
            </w:r>
          </w:p>
          <w:p w14:paraId="66C16B26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lastRenderedPageBreak/>
              <w:t xml:space="preserve">        foreach (var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== "KTV")</w:t>
            </w:r>
          </w:p>
          <w:p w14:paraId="2538780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          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('_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')[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0]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OrderBy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))</w:t>
            </w:r>
          </w:p>
          <w:p w14:paraId="0262967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{</w:t>
            </w:r>
          </w:p>
          <w:p w14:paraId="1B3323D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}:");</w:t>
            </w:r>
          </w:p>
          <w:p w14:paraId="13F34D20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nhom.OrderBy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</w:t>
            </w:r>
          </w:p>
          <w:p w14:paraId="77E2707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  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45011C4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}</w:t>
            </w:r>
          </w:p>
          <w:p w14:paraId="56A7DA70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73EF6E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lastRenderedPageBreak/>
              <w:t>HP2:</w:t>
            </w:r>
          </w:p>
          <w:p w14:paraId="7AB50249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HP2_1 -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Nền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C#</w:t>
            </w:r>
          </w:p>
          <w:p w14:paraId="0D25949F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HP2_2 -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ADO.NET</w:t>
            </w:r>
          </w:p>
          <w:p w14:paraId="75C35E91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lastRenderedPageBreak/>
              <w:t xml:space="preserve">   HP3:</w:t>
            </w:r>
          </w:p>
          <w:p w14:paraId="630FD377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HP3_1 -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7130608F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HP3_2 -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67F5301A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HP4:</w:t>
            </w:r>
          </w:p>
          <w:p w14:paraId="444353D9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HP4_1 -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  <w:p w14:paraId="65F49614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HP4_2 -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732E6CD5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HP5:</w:t>
            </w:r>
          </w:p>
          <w:p w14:paraId="571212FA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HP5_1 -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căn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6B6ED45D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HP5_2 -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nâng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cao</w:t>
            </w:r>
            <w:proofErr w:type="spellEnd"/>
          </w:p>
        </w:tc>
      </w:tr>
      <w:tr w:rsidR="00E371E9" w14:paraId="5690C291" w14:textId="77777777">
        <w:trPr>
          <w:trHeight w:val="642"/>
          <w:jc w:val="center"/>
        </w:trPr>
        <w:tc>
          <w:tcPr>
            <w:tcW w:w="5857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4941E6" w14:textId="77777777" w:rsidR="00E371E9" w:rsidRDefault="00000000">
            <w:pPr>
              <w:spacing w:beforeLines="50" w:before="120" w:afterLines="50" w:after="120" w:line="240" w:lineRule="auto"/>
              <w:jc w:val="both"/>
            </w:pPr>
            <w:r>
              <w:lastRenderedPageBreak/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&gt; 40:</w:t>
            </w:r>
          </w:p>
          <w:p w14:paraId="1A71F79D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("k.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Nhóm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chỉ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lấy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&gt; 40:");</w:t>
            </w:r>
          </w:p>
          <w:p w14:paraId="2134FA7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foreach (var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mon.SoTiet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&gt; 40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))</w:t>
            </w:r>
          </w:p>
          <w:p w14:paraId="08792BB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{</w:t>
            </w:r>
          </w:p>
          <w:p w14:paraId="2B8F548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TenHeHienThi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)}:");</w:t>
            </w:r>
          </w:p>
          <w:p w14:paraId="34AA0C8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nhom.OrderBy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</w:t>
            </w:r>
          </w:p>
          <w:p w14:paraId="7AAFF9F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  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4C16B31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}</w:t>
            </w:r>
          </w:p>
          <w:p w14:paraId="1DE1FC3C" w14:textId="77777777" w:rsidR="00E371E9" w:rsidRDefault="00E371E9">
            <w:pPr>
              <w:spacing w:beforeLines="50" w:before="120" w:afterLines="50" w:after="120" w:line="240" w:lineRule="auto"/>
              <w:jc w:val="both"/>
            </w:pPr>
          </w:p>
          <w:p w14:paraId="01965315" w14:textId="77777777" w:rsidR="00E371E9" w:rsidRDefault="00E371E9">
            <w:pPr>
              <w:spacing w:beforeLines="50" w:before="120" w:afterLines="50" w:after="12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DF277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KTV:</w:t>
            </w:r>
          </w:p>
          <w:p w14:paraId="6F4BB504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HP2_1 -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Nền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C#</w:t>
            </w:r>
          </w:p>
          <w:p w14:paraId="466C5483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HP2_2 -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ADO.NET</w:t>
            </w:r>
          </w:p>
          <w:p w14:paraId="44F2FB62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HP3_1 -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38A2B79E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HP3_2 -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556AFA25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HP4_1 -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  <w:p w14:paraId="040B3DCE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HP4_2 -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3E4EAB94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HP5_1 -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căn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6B1918E4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HP5_2 -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nâng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cao</w:t>
            </w:r>
            <w:proofErr w:type="spellEnd"/>
          </w:p>
          <w:p w14:paraId="3CDCD1A6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CD:</w:t>
            </w:r>
          </w:p>
          <w:p w14:paraId="7E6399A7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CC++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hướng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đối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tượng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C/C++</w:t>
            </w:r>
          </w:p>
          <w:p w14:paraId="4E0A9F64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JLCB - Joomla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0891A5C2" w14:textId="77777777" w:rsidR="00E371E9" w:rsidRDefault="00000000">
            <w:pPr>
              <w:spacing w:beforeLines="50" w:before="120" w:afterLines="50" w:after="12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- LINQ - Language-Integrated Query</w:t>
            </w:r>
          </w:p>
        </w:tc>
      </w:tr>
    </w:tbl>
    <w:p w14:paraId="0A850C45" w14:textId="77777777" w:rsidR="00E371E9" w:rsidRDefault="00E371E9">
      <w:pPr>
        <w:spacing w:line="240" w:lineRule="auto"/>
        <w:jc w:val="both"/>
      </w:pPr>
    </w:p>
    <w:p w14:paraId="2D347382" w14:textId="77777777" w:rsidR="00E371E9" w:rsidRDefault="00000000">
      <w:pPr>
        <w:spacing w:after="120" w:line="240" w:lineRule="auto"/>
        <w:jc w:val="both"/>
      </w:pP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GroupBy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TenHeHienThi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rỗng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>.</w:t>
      </w:r>
    </w:p>
    <w:p w14:paraId="503FFDCB" w14:textId="77777777" w:rsidR="00E371E9" w:rsidRDefault="00000000">
      <w:pPr>
        <w:pStyle w:val="Heading1"/>
        <w:spacing w:before="200" w:after="100" w:line="240" w:lineRule="auto"/>
        <w:jc w:val="both"/>
      </w:pPr>
      <w:bookmarkStart w:id="12" w:name="_Toc16335"/>
      <w:r>
        <w:rPr>
          <w:rFonts w:ascii="Times New Roman" w:eastAsia="Times New Roman" w:hAnsi="Times New Roman"/>
        </w:rPr>
        <w:lastRenderedPageBreak/>
        <w:t>6. BÀI 6 JOIN HAI NGUỒN DỮ LIỆU</w:t>
      </w:r>
      <w:bookmarkEnd w:id="12"/>
    </w:p>
    <w:p w14:paraId="41F83E18" w14:textId="77777777" w:rsidR="00E371E9" w:rsidRDefault="00000000">
      <w:pPr>
        <w:spacing w:after="120" w:line="240" w:lineRule="auto"/>
        <w:jc w:val="both"/>
      </w:pP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6 </w:t>
      </w:r>
      <w:proofErr w:type="spellStart"/>
      <w:r>
        <w:rPr>
          <w:rFonts w:eastAsia="Times New Roman"/>
        </w:rPr>
        <w:t>nối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MonHoc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He. Join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khớp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GroupJoin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DefaultIfEmpty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left outer join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tab/>
      </w:r>
    </w:p>
    <w:p w14:paraId="6B730764" w14:textId="77777777" w:rsidR="00E371E9" w:rsidRDefault="00000000">
      <w:pPr>
        <w:spacing w:after="0" w:line="240" w:lineRule="auto"/>
        <w:ind w:left="360"/>
        <w:jc w:val="both"/>
      </w:pPr>
      <w:proofErr w:type="spellStart"/>
      <w:r>
        <w:rPr>
          <w:rFonts w:eastAsia="Times New Roman"/>
        </w:rPr>
        <w:t>dsHe.Join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dsMon</w:t>
      </w:r>
      <w:proofErr w:type="spellEnd"/>
      <w:r>
        <w:rPr>
          <w:rFonts w:eastAsia="Times New Roman"/>
        </w:rPr>
        <w:t xml:space="preserve">, he =&gt; </w:t>
      </w:r>
      <w:proofErr w:type="spellStart"/>
      <w:proofErr w:type="gramStart"/>
      <w:r>
        <w:rPr>
          <w:rFonts w:eastAsia="Times New Roman"/>
        </w:rPr>
        <w:t>he.MaHe</w:t>
      </w:r>
      <w:proofErr w:type="spellEnd"/>
      <w:proofErr w:type="gram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mon</w:t>
      </w:r>
      <w:proofErr w:type="spellEnd"/>
      <w:r>
        <w:rPr>
          <w:rFonts w:eastAsia="Times New Roman"/>
        </w:rPr>
        <w:t xml:space="preserve"> =&gt; </w:t>
      </w:r>
      <w:proofErr w:type="spellStart"/>
      <w:proofErr w:type="gramStart"/>
      <w:r>
        <w:rPr>
          <w:rFonts w:eastAsia="Times New Roman"/>
        </w:rPr>
        <w:t>mon.He</w:t>
      </w:r>
      <w:proofErr w:type="spellEnd"/>
      <w:proofErr w:type="gramEnd"/>
      <w:r>
        <w:rPr>
          <w:rFonts w:eastAsia="Times New Roman"/>
        </w:rPr>
        <w:t>, ...)</w:t>
      </w:r>
    </w:p>
    <w:p w14:paraId="36EF7E04" w14:textId="77777777" w:rsidR="00E371E9" w:rsidRDefault="00000000">
      <w:pPr>
        <w:spacing w:after="0" w:line="240" w:lineRule="auto"/>
        <w:ind w:left="360"/>
        <w:jc w:val="both"/>
      </w:pPr>
      <w:proofErr w:type="spellStart"/>
      <w:r>
        <w:rPr>
          <w:rFonts w:eastAsia="Times New Roman"/>
        </w:rPr>
        <w:t>dsHe.GroupJoin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dsMon</w:t>
      </w:r>
      <w:proofErr w:type="spellEnd"/>
      <w:r>
        <w:rPr>
          <w:rFonts w:eastAsia="Times New Roman"/>
        </w:rPr>
        <w:t xml:space="preserve">, he =&gt; </w:t>
      </w:r>
      <w:proofErr w:type="spellStart"/>
      <w:proofErr w:type="gramStart"/>
      <w:r>
        <w:rPr>
          <w:rFonts w:eastAsia="Times New Roman"/>
        </w:rPr>
        <w:t>he.MaHe</w:t>
      </w:r>
      <w:proofErr w:type="spellEnd"/>
      <w:proofErr w:type="gram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mon</w:t>
      </w:r>
      <w:proofErr w:type="spellEnd"/>
      <w:r>
        <w:rPr>
          <w:rFonts w:eastAsia="Times New Roman"/>
        </w:rPr>
        <w:t xml:space="preserve"> =&gt; </w:t>
      </w:r>
      <w:proofErr w:type="spellStart"/>
      <w:proofErr w:type="gramStart"/>
      <w:r>
        <w:rPr>
          <w:rFonts w:eastAsia="Times New Roman"/>
        </w:rPr>
        <w:t>mon.He</w:t>
      </w:r>
      <w:proofErr w:type="spellEnd"/>
      <w:proofErr w:type="gramEnd"/>
      <w:r>
        <w:rPr>
          <w:rFonts w:eastAsia="Times New Roman"/>
        </w:rPr>
        <w:t>, ...)</w:t>
      </w:r>
    </w:p>
    <w:p w14:paraId="1CC22E81" w14:textId="77777777" w:rsidR="00E371E9" w:rsidRDefault="00000000">
      <w:pPr>
        <w:spacing w:after="0" w:line="240" w:lineRule="auto"/>
        <w:ind w:left="360"/>
        <w:jc w:val="both"/>
        <w:rPr>
          <w:rFonts w:eastAsia="Times New Roman"/>
        </w:rPr>
      </w:pPr>
      <w:proofErr w:type="gramStart"/>
      <w:r>
        <w:rPr>
          <w:rFonts w:eastAsia="Times New Roman"/>
        </w:rPr>
        <w:t>.</w:t>
      </w:r>
      <w:proofErr w:type="spellStart"/>
      <w:r>
        <w:rPr>
          <w:rFonts w:eastAsia="Times New Roman"/>
        </w:rPr>
        <w:t>SelectMany</w:t>
      </w:r>
      <w:proofErr w:type="spellEnd"/>
      <w:proofErr w:type="gramEnd"/>
      <w:r>
        <w:rPr>
          <w:rFonts w:eastAsia="Times New Roman"/>
        </w:rPr>
        <w:t xml:space="preserve">(x =&gt; </w:t>
      </w:r>
      <w:proofErr w:type="spellStart"/>
      <w:proofErr w:type="gramStart"/>
      <w:r>
        <w:rPr>
          <w:rFonts w:eastAsia="Times New Roman"/>
        </w:rPr>
        <w:t>x.dsMonTheoHe.DefaultIfEmpty</w:t>
      </w:r>
      <w:proofErr w:type="spellEnd"/>
      <w:proofErr w:type="gramEnd"/>
      <w:r>
        <w:rPr>
          <w:rFonts w:eastAsia="Times New Roman"/>
        </w:rPr>
        <w:t>(), ...)</w:t>
      </w:r>
    </w:p>
    <w:p w14:paraId="607ED68A" w14:textId="77777777" w:rsidR="00E371E9" w:rsidRDefault="00E371E9">
      <w:pPr>
        <w:spacing w:after="0" w:line="240" w:lineRule="auto"/>
        <w:ind w:left="360"/>
        <w:jc w:val="both"/>
        <w:rPr>
          <w:rFonts w:eastAsia="Times New Roma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3"/>
        <w:gridCol w:w="5195"/>
        <w:gridCol w:w="4170"/>
      </w:tblGrid>
      <w:tr w:rsidR="00E371E9" w14:paraId="61B270E9" w14:textId="77777777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95780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  <w:b/>
              </w:rPr>
              <w:t>Câu</w:t>
            </w:r>
            <w:proofErr w:type="spellEnd"/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ED4DF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  <w:b/>
              </w:rPr>
              <w:t xml:space="preserve"> Code </w:t>
            </w:r>
            <w:proofErr w:type="spellStart"/>
            <w:r>
              <w:rPr>
                <w:rFonts w:eastAsia="Times New Roman"/>
                <w:b/>
              </w:rPr>
              <w:t>và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giải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thích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91CCB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  <w:b/>
              </w:rPr>
            </w:pPr>
            <w:proofErr w:type="spellStart"/>
            <w:r>
              <w:rPr>
                <w:rFonts w:eastAsia="Times New Roman"/>
                <w:b/>
              </w:rPr>
              <w:t>Kết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quả</w:t>
            </w:r>
            <w:proofErr w:type="spellEnd"/>
          </w:p>
        </w:tc>
      </w:tr>
      <w:tr w:rsidR="00E371E9" w14:paraId="2656EB22" w14:textId="77777777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27A55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BC0A2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Inner join </w:t>
            </w:r>
            <w:proofErr w:type="spellStart"/>
            <w:r>
              <w:rPr>
                <w:rFonts w:eastAsia="Times New Roman"/>
              </w:rPr>
              <w:t>hiển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thị</w:t>
            </w:r>
            <w:proofErr w:type="spellEnd"/>
            <w:r>
              <w:rPr>
                <w:rFonts w:eastAsia="Times New Roman"/>
              </w:rPr>
              <w:t xml:space="preserve"> 17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hệ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được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khai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báo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gồm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Kỹ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thuật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viên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Chuyên </w:t>
            </w:r>
            <w:proofErr w:type="spellStart"/>
            <w:r>
              <w:rPr>
                <w:rFonts w:eastAsia="Times New Roman"/>
              </w:rPr>
              <w:t>đề</w:t>
            </w:r>
            <w:proofErr w:type="spellEnd"/>
            <w:r>
              <w:rPr>
                <w:rFonts w:eastAsia="Times New Roman"/>
              </w:rPr>
              <w:t>.</w:t>
            </w:r>
          </w:p>
          <w:p w14:paraId="3059D1B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("\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nBài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6.2 - Join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các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toán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tử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tập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hợp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");</w:t>
            </w:r>
          </w:p>
          <w:p w14:paraId="00CED1D8" w14:textId="77777777" w:rsidR="00E371E9" w:rsidRDefault="00E371E9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</w:p>
          <w:p w14:paraId="1954EAB7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("a. Join: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Tên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mã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tên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69BD3E81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joinMonHe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dsHe.Join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he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he.MaHe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,</w:t>
            </w:r>
          </w:p>
          <w:p w14:paraId="1C13BFE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(he,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) =&gt; new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.TenHe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});</w:t>
            </w:r>
          </w:p>
          <w:p w14:paraId="3CB5EBC4" w14:textId="77777777" w:rsidR="00E371E9" w:rsidRDefault="00000000">
            <w:pPr>
              <w:shd w:val="clear" w:color="auto" w:fill="FFFFFF"/>
              <w:spacing w:line="240" w:lineRule="auto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joinMonHe.ToList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x.TenHe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2A2298CB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C6E6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a. Join: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mã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6B332F6A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HP2_1 -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Nền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C#</w:t>
            </w:r>
          </w:p>
          <w:p w14:paraId="25AEEDD8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HP2_2 -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ADO.NET</w:t>
            </w:r>
          </w:p>
          <w:p w14:paraId="42E74685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HP3_1 -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3D8927FF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HP3_2 -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51D026A5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HP4_1 -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  <w:p w14:paraId="39676CF2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HP4_2 -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4FCB540F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HP5_1 -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căn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46649C9D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HP5_2 -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nâng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cao</w:t>
            </w:r>
            <w:proofErr w:type="spellEnd"/>
          </w:p>
          <w:p w14:paraId="1CD912B9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JLCB - Joomla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4EAFF4F5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LINQ - Language-Integrated Query</w:t>
            </w:r>
          </w:p>
          <w:p w14:paraId="4F554C38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DAWEB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1659EBCB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DAWIN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12B7905C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CC++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hướng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đối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tượng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C/C++</w:t>
            </w:r>
          </w:p>
          <w:p w14:paraId="2729C315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JQUE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JQuery</w:t>
            </w:r>
            <w:proofErr w:type="spellEnd"/>
          </w:p>
          <w:p w14:paraId="082DD62C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XML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XML</w:t>
            </w:r>
          </w:p>
          <w:p w14:paraId="617E0BC8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CRYS - Crystal Report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trong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Visual Studio</w:t>
            </w:r>
          </w:p>
          <w:p w14:paraId="3B96E188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BWEB -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</w:tc>
      </w:tr>
      <w:tr w:rsidR="00E371E9" w14:paraId="62F5F151" w14:textId="77777777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75130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>b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29679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Left outer join </w:t>
            </w:r>
            <w:proofErr w:type="spellStart"/>
            <w:r>
              <w:rPr>
                <w:rFonts w:eastAsia="Times New Roman"/>
              </w:rPr>
              <w:t>vẫn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hiển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thị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Chứng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chỉ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quốc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tế</w:t>
            </w:r>
            <w:proofErr w:type="spellEnd"/>
            <w:r>
              <w:rPr>
                <w:rFonts w:eastAsia="Times New Roman"/>
              </w:rPr>
              <w:t xml:space="preserve"> - </w:t>
            </w:r>
            <w:proofErr w:type="spellStart"/>
            <w:r>
              <w:rPr>
                <w:rFonts w:eastAsia="Times New Roman"/>
              </w:rPr>
              <w:t>Chưa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học</w:t>
            </w:r>
            <w:proofErr w:type="spellEnd"/>
            <w:r>
              <w:rPr>
                <w:rFonts w:eastAsia="Times New Roman"/>
              </w:rPr>
              <w:t>.</w:t>
            </w:r>
          </w:p>
          <w:p w14:paraId="5693797F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("b. Left outer join 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kể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cả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chưa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):");</w:t>
            </w:r>
          </w:p>
          <w:p w14:paraId="72A8D94C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leftJoin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dsHe.GroupJoin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he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he.MaHe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,</w:t>
            </w:r>
          </w:p>
          <w:p w14:paraId="52A5227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(he,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dsMonTheoHe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) =&gt; new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{ he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lastRenderedPageBreak/>
              <w:t>dsMonTheoHe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2428BBDA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SelectMany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x.dsMonTheoHe.DefaultIfEmpty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(),</w:t>
            </w:r>
          </w:p>
          <w:p w14:paraId="49BB54A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    (x,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) =&gt; new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he.TenHe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Mon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TenMon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Chưa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học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);</w:t>
            </w:r>
          </w:p>
          <w:p w14:paraId="32AAE521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leftJoin.ToList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x.TenHe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6124FCC0" w14:textId="77777777" w:rsidR="00E371E9" w:rsidRDefault="00E371E9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</w:p>
          <w:p w14:paraId="630142D1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D2970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lastRenderedPageBreak/>
              <w:t>b. Left outer join (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kể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cả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có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):</w:t>
            </w:r>
          </w:p>
          <w:p w14:paraId="70DB7B89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Nền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C#</w:t>
            </w:r>
          </w:p>
          <w:p w14:paraId="2F1F2C69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ADO.NET</w:t>
            </w:r>
          </w:p>
          <w:p w14:paraId="59F77283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04F0F88A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2B7B7DA8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  <w:p w14:paraId="3B90605C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lastRenderedPageBreak/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2CCD8A75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căn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64456698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nâng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cao</w:t>
            </w:r>
            <w:proofErr w:type="spellEnd"/>
          </w:p>
          <w:p w14:paraId="557DC8FB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Joomla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55943760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Language-Integrated Query</w:t>
            </w:r>
          </w:p>
          <w:p w14:paraId="321D30D2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24E6C50D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4422589E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hướng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đối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tượng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C/C++</w:t>
            </w:r>
          </w:p>
          <w:p w14:paraId="74AE7784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JQuery</w:t>
            </w:r>
            <w:proofErr w:type="spellEnd"/>
          </w:p>
          <w:p w14:paraId="642C0627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XML</w:t>
            </w:r>
          </w:p>
          <w:p w14:paraId="07F4E21C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Crystal Report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trong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Visual Studio</w:t>
            </w:r>
          </w:p>
          <w:p w14:paraId="5892FAC7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  <w:p w14:paraId="19AB7D63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chỉ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quốc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có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học</w:t>
            </w:r>
            <w:proofErr w:type="spellEnd"/>
          </w:p>
        </w:tc>
      </w:tr>
      <w:tr w:rsidR="00E371E9" w14:paraId="14DBF06B" w14:textId="77777777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78CAA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lastRenderedPageBreak/>
              <w:t>c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C203D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Full outer join </w:t>
            </w:r>
            <w:proofErr w:type="spellStart"/>
            <w:r>
              <w:rPr>
                <w:rFonts w:eastAsia="Times New Roman"/>
              </w:rPr>
              <w:t>bổ</w:t>
            </w:r>
            <w:proofErr w:type="spellEnd"/>
            <w:r>
              <w:rPr>
                <w:rFonts w:eastAsia="Times New Roman"/>
              </w:rPr>
              <w:t xml:space="preserve"> sung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 xml:space="preserve"> XYZ - </w:t>
            </w:r>
            <w:proofErr w:type="spellStart"/>
            <w:r>
              <w:rPr>
                <w:rFonts w:eastAsia="Times New Roman"/>
              </w:rPr>
              <w:t>Chưa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đặt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tên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hệ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rỗng</w:t>
            </w:r>
            <w:proofErr w:type="spellEnd"/>
            <w:r>
              <w:rPr>
                <w:rFonts w:eastAsia="Times New Roman"/>
              </w:rPr>
              <w:t>.</w:t>
            </w:r>
          </w:p>
          <w:p w14:paraId="580D8CC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("c. Full outer join 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kể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cả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hoặc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chưa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khai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báo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):");</w:t>
            </w:r>
          </w:p>
          <w:p w14:paraId="1ADE156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monCoHe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leftJoin.Select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(x =&gt; 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x.TenHe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}");</w:t>
            </w:r>
          </w:p>
          <w:p w14:paraId="54E8780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var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monChuaCoHe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&gt;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dsHe.Any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(he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he.MaHe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))</w:t>
            </w:r>
          </w:p>
          <w:p w14:paraId="755142F6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        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.Select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$"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Chưa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khai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báo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}");</w:t>
            </w:r>
          </w:p>
          <w:p w14:paraId="4982CDD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monCoHe.Concat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monChuaCoHe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);</w:t>
            </w:r>
          </w:p>
          <w:p w14:paraId="3A1F1E99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5B297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c. Full outer join (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kể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cả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hoặc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khai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báo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):</w:t>
            </w:r>
          </w:p>
          <w:p w14:paraId="450130FC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Nền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C#</w:t>
            </w:r>
          </w:p>
          <w:p w14:paraId="59C0FD20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ADO.NET</w:t>
            </w:r>
          </w:p>
          <w:p w14:paraId="5BBB9CB3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47776455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4A50DA88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  <w:p w14:paraId="1ADC8274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188556F6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căn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4E65E565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nâng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cao</w:t>
            </w:r>
            <w:proofErr w:type="spellEnd"/>
          </w:p>
          <w:p w14:paraId="361E3F37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Joomla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416BED8F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Language-Integrated Query</w:t>
            </w:r>
          </w:p>
          <w:p w14:paraId="648552DA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69C84F1B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448FBDD0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hướng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đối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tượng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C/C++</w:t>
            </w:r>
          </w:p>
          <w:p w14:paraId="5971A9D4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JQuery</w:t>
            </w:r>
            <w:proofErr w:type="spellEnd"/>
          </w:p>
          <w:p w14:paraId="788D1EFA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XML</w:t>
            </w:r>
          </w:p>
          <w:p w14:paraId="58EA4B6A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Crystal Report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trong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Visual Studio</w:t>
            </w:r>
          </w:p>
          <w:p w14:paraId="2F5BFF3F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 w:cs="Consolas"/>
                <w:sz w:val="21"/>
                <w:szCs w:val="21"/>
              </w:rPr>
              <w:lastRenderedPageBreak/>
              <w:t>JavaScript</w:t>
            </w:r>
          </w:p>
          <w:p w14:paraId="775BD047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chỉ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quốc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có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học</w:t>
            </w:r>
            <w:proofErr w:type="spellEnd"/>
          </w:p>
          <w:p w14:paraId="18521D12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khai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báo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đặt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</w:p>
          <w:p w14:paraId="2131F6F6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d.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có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khai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báo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</w:tc>
      </w:tr>
      <w:tr w:rsidR="00E371E9" w14:paraId="2A40DCEF" w14:textId="77777777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3036C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lastRenderedPageBreak/>
              <w:t>d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73C2D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Các </w:t>
            </w:r>
            <w:proofErr w:type="spellStart"/>
            <w:r>
              <w:rPr>
                <w:rFonts w:eastAsia="Times New Roman"/>
              </w:rPr>
              <w:t>bản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ghi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không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khớp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Chứng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chỉ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quốc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tế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 xml:space="preserve"> XYZ.</w:t>
            </w:r>
          </w:p>
          <w:p w14:paraId="525C3A14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("d.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chưa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chưa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khai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báo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372CDFCB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dsHe.Where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(he =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&gt;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dsMon.Any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he.MaHe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))</w:t>
            </w:r>
          </w:p>
          <w:p w14:paraId="4F923002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(he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he.TenHe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} -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Chưa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học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"));</w:t>
            </w:r>
          </w:p>
          <w:p w14:paraId="36489E9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&gt;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dsHe.Any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(he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he.MaHe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))</w:t>
            </w:r>
          </w:p>
          <w:p w14:paraId="1AF89C83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Chưa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khai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báo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4E991406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1FA20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d.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có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khai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báo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1E059690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chỉ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quốc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có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học</w:t>
            </w:r>
            <w:proofErr w:type="spellEnd"/>
          </w:p>
          <w:p w14:paraId="576DCC3B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khai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báo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Chưa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đặt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</w:p>
        </w:tc>
      </w:tr>
      <w:tr w:rsidR="00E371E9" w14:paraId="4AC8130A" w14:textId="77777777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88D13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>e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8D9FB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Năm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nhiều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tiết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nhất</w:t>
            </w:r>
            <w:proofErr w:type="spellEnd"/>
            <w:r>
              <w:rPr>
                <w:rFonts w:eastAsia="Times New Roman"/>
              </w:rPr>
              <w:t xml:space="preserve">: CC++ 128, JLCB 72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 xml:space="preserve"> KTV </w:t>
            </w: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64 </w:t>
            </w:r>
            <w:proofErr w:type="spellStart"/>
            <w:r>
              <w:rPr>
                <w:rFonts w:eastAsia="Times New Roman"/>
              </w:rPr>
              <w:t>tiết</w:t>
            </w:r>
            <w:proofErr w:type="spellEnd"/>
            <w:r>
              <w:rPr>
                <w:rFonts w:eastAsia="Times New Roman"/>
              </w:rPr>
              <w:t>.</w:t>
            </w:r>
          </w:p>
          <w:p w14:paraId="73CF6858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("e.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Năm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cao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nhất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76E2E2F7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dsMon.OrderByDescending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mon.SoTiet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).Take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(5)</w:t>
            </w:r>
          </w:p>
          <w:p w14:paraId="792A0641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GroupJoin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dsHe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he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he.MaHe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,</w:t>
            </w:r>
          </w:p>
          <w:p w14:paraId="5C3ED470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    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he) =&gt; new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he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he.FirstOrDefault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7168AB05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{x.he?.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TenHe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Chưa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khai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báo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x.mon.SoTiet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"));</w:t>
            </w:r>
          </w:p>
          <w:p w14:paraId="5775D2F4" w14:textId="77777777" w:rsidR="00E371E9" w:rsidRDefault="00E371E9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</w:p>
          <w:p w14:paraId="5E2AC975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F8025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e.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Năm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có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cao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nhất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7863E1D5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CC++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hướng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đối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tượng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C/C++ - 128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</w:p>
          <w:p w14:paraId="2ADB92C7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JLCB - Joomla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- 72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</w:p>
          <w:p w14:paraId="449AB36F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HP2_1 -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Nền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C# - 64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</w:p>
          <w:p w14:paraId="7DE28CAD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HP2_2 -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ADO.NET - 64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</w:p>
          <w:p w14:paraId="773BC38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- HP3_1 -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 - 64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</w:p>
        </w:tc>
      </w:tr>
      <w:tr w:rsidR="00E371E9" w14:paraId="4BB031F8" w14:textId="77777777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F451D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>f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B6B9D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KTV </w:t>
            </w: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8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 xml:space="preserve">, CD </w:t>
            </w: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9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 xml:space="preserve">, QT </w:t>
            </w: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0 </w:t>
            </w:r>
            <w:proofErr w:type="spellStart"/>
            <w:r>
              <w:rPr>
                <w:rFonts w:eastAsia="Times New Roman"/>
              </w:rPr>
              <w:t>môn</w:t>
            </w:r>
            <w:proofErr w:type="spellEnd"/>
            <w:r>
              <w:rPr>
                <w:rFonts w:eastAsia="Times New Roman"/>
              </w:rPr>
              <w:t>.</w:t>
            </w:r>
          </w:p>
          <w:p w14:paraId="6D3C2619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("f.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Tổng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học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của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mỗi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378E7289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dsHe.GroupJoin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he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he.MaHe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,</w:t>
            </w:r>
          </w:p>
          <w:p w14:paraId="6ECCC982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lastRenderedPageBreak/>
              <w:t xml:space="preserve">            (he,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) =&gt; new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.MaHe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he.TenHe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TongSoMon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415B74F7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x.MaHe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x.TenHe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x.TongSoMon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"));</w:t>
            </w:r>
          </w:p>
          <w:p w14:paraId="6CA30191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00FB6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lastRenderedPageBreak/>
              <w:t xml:space="preserve">f.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Tổng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học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của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mỗi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7FE792A7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KTV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: 8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</w:p>
          <w:p w14:paraId="71F2133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CD -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: 9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</w:p>
          <w:p w14:paraId="6ED728D2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QT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chỉ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quốc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: 0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</w:p>
          <w:p w14:paraId="4F460164" w14:textId="77777777" w:rsidR="00E371E9" w:rsidRDefault="00E371E9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</w:p>
        </w:tc>
      </w:tr>
      <w:tr w:rsidR="00E371E9" w14:paraId="61A8D4D8" w14:textId="77777777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9CC5D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>g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1DA62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7 </w:t>
            </w:r>
            <w:proofErr w:type="spellStart"/>
            <w:r>
              <w:rPr>
                <w:rFonts w:eastAsia="Times New Roman"/>
              </w:rPr>
              <w:t>loại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tiết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khác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nhau</w:t>
            </w:r>
            <w:proofErr w:type="spellEnd"/>
            <w:r>
              <w:rPr>
                <w:rFonts w:eastAsia="Times New Roman"/>
              </w:rPr>
              <w:t>.</w:t>
            </w:r>
          </w:p>
          <w:p w14:paraId="7443D031" w14:textId="77777777" w:rsidR="00E371E9" w:rsidRDefault="00000000">
            <w:pPr>
              <w:shd w:val="clear" w:color="auto" w:fill="FFFFFF"/>
              <w:spacing w:line="240" w:lineRule="auto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($"g.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loại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khác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nhau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dsMon.Select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mon.SoTiet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).Distinct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).Count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()}");</w:t>
            </w:r>
          </w:p>
          <w:p w14:paraId="6896EBE6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4B964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g.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loại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tiết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khác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nhau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 7</w:t>
            </w:r>
          </w:p>
        </w:tc>
      </w:tr>
      <w:tr w:rsidR="00E371E9" w14:paraId="220A1EAD" w14:textId="77777777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A400F" w14:textId="77777777" w:rsidR="00E371E9" w:rsidRDefault="00000000">
            <w:pPr>
              <w:spacing w:after="0" w:line="240" w:lineRule="auto"/>
              <w:jc w:val="both"/>
            </w:pPr>
            <w:r>
              <w:rPr>
                <w:rFonts w:eastAsia="Times New Roman"/>
              </w:rPr>
              <w:t>h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8395F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Môn </w:t>
            </w:r>
            <w:proofErr w:type="spellStart"/>
            <w:r>
              <w:rPr>
                <w:rFonts w:eastAsia="Times New Roman"/>
              </w:rPr>
              <w:t>đầu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tiên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bắt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đầu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bằng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Lập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trình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Lập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trình</w:t>
            </w:r>
            <w:proofErr w:type="spellEnd"/>
            <w:r>
              <w:rPr>
                <w:rFonts w:eastAsia="Times New Roman"/>
              </w:rPr>
              <w:t xml:space="preserve"> Windows Forms.</w:t>
            </w:r>
          </w:p>
          <w:p w14:paraId="323DB4A6" w14:textId="77777777" w:rsidR="00E371E9" w:rsidRDefault="00000000">
            <w:pPr>
              <w:shd w:val="clear" w:color="auto" w:fill="FFFFFF"/>
              <w:spacing w:line="228" w:lineRule="atLeast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MonHoc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?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monDauTien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dsMon.FirstOrDefault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mon.TenMon.StartsWith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Lập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trình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"));</w:t>
            </w:r>
          </w:p>
          <w:p w14:paraId="0448148F" w14:textId="77777777" w:rsidR="00E371E9" w:rsidRDefault="00000000">
            <w:pPr>
              <w:shd w:val="clear" w:color="auto" w:fill="FFFFFF"/>
              <w:spacing w:line="228" w:lineRule="atLeast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($"h. Môn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tiên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bắt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bằng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Lập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trình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':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monDauTien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TenMon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tìm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thấy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"}");</w:t>
            </w:r>
          </w:p>
          <w:p w14:paraId="5C4953AA" w14:textId="77777777" w:rsidR="00E371E9" w:rsidRDefault="00E371E9">
            <w:pPr>
              <w:shd w:val="clear" w:color="auto" w:fill="FFFFFF"/>
              <w:spacing w:line="228" w:lineRule="atLeast"/>
              <w:rPr>
                <w:rFonts w:ascii="Consolas" w:eastAsia="Consolas" w:hAnsi="Consolas" w:cs="Consolas"/>
                <w:sz w:val="21"/>
                <w:szCs w:val="21"/>
              </w:rPr>
            </w:pPr>
          </w:p>
          <w:p w14:paraId="041B96EC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9A05F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h. Môn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đầu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bắt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đầu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'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':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</w:tc>
      </w:tr>
      <w:tr w:rsidR="00E371E9" w14:paraId="69FEBACB" w14:textId="77777777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7953B" w14:textId="77777777" w:rsidR="00E371E9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eastAsia="Times New Roman"/>
              </w:rPr>
              <w:t>i</w:t>
            </w:r>
            <w:proofErr w:type="spellEnd"/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F617" w14:textId="77777777" w:rsidR="00E371E9" w:rsidRDefault="00000000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Môn </w:t>
            </w:r>
            <w:proofErr w:type="spellStart"/>
            <w:r>
              <w:rPr>
                <w:rFonts w:eastAsia="Times New Roman"/>
              </w:rPr>
              <w:t>trong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mỗi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hệ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được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đánh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lại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từ</w:t>
            </w:r>
            <w:proofErr w:type="spellEnd"/>
            <w:r>
              <w:rPr>
                <w:rFonts w:eastAsia="Times New Roman"/>
              </w:rPr>
              <w:t xml:space="preserve"> 1 </w:t>
            </w:r>
            <w:proofErr w:type="spellStart"/>
            <w:r>
              <w:rPr>
                <w:rFonts w:eastAsia="Times New Roman"/>
              </w:rPr>
              <w:t>bằng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gramStart"/>
            <w:r>
              <w:rPr>
                <w:rFonts w:eastAsia="Times New Roman"/>
              </w:rPr>
              <w:t>Select(</w:t>
            </w:r>
            <w:proofErr w:type="gramEnd"/>
            <w:r>
              <w:rPr>
                <w:rFonts w:eastAsia="Times New Roman"/>
              </w:rPr>
              <w:t>(</w:t>
            </w:r>
            <w:proofErr w:type="spellStart"/>
            <w:r>
              <w:rPr>
                <w:rFonts w:eastAsia="Times New Roman"/>
              </w:rPr>
              <w:t>mon</w:t>
            </w:r>
            <w:proofErr w:type="spellEnd"/>
            <w:r>
              <w:rPr>
                <w:rFonts w:eastAsia="Times New Roman"/>
              </w:rPr>
              <w:t>, index) =&gt; ...).</w:t>
            </w:r>
          </w:p>
          <w:p w14:paraId="6CD19B5B" w14:textId="77777777" w:rsidR="00E371E9" w:rsidRDefault="00000000">
            <w:pPr>
              <w:shd w:val="clear" w:color="auto" w:fill="FFFFFF"/>
              <w:spacing w:line="228" w:lineRule="atLeast"/>
              <w:rPr>
                <w:rFonts w:ascii="Consolas" w:eastAsia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Liệt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kê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từng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đánh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thứ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tự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:");</w:t>
            </w:r>
          </w:p>
          <w:p w14:paraId="4041EB71" w14:textId="77777777" w:rsidR="00E371E9" w:rsidRDefault="00000000">
            <w:pPr>
              <w:shd w:val="clear" w:color="auto" w:fill="FFFFFF"/>
              <w:spacing w:line="228" w:lineRule="atLeast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foreach (var he in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dsHe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3BF231C8" w14:textId="77777777" w:rsidR="00E371E9" w:rsidRDefault="00000000">
            <w:pPr>
              <w:shd w:val="clear" w:color="auto" w:fill="FFFFFF"/>
              <w:spacing w:line="228" w:lineRule="atLeast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{</w:t>
            </w:r>
          </w:p>
          <w:p w14:paraId="556C966E" w14:textId="77777777" w:rsidR="00E371E9" w:rsidRDefault="00000000">
            <w:pPr>
              <w:shd w:val="clear" w:color="auto" w:fill="FFFFFF"/>
              <w:spacing w:line="228" w:lineRule="atLeast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he.TenHe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}:");</w:t>
            </w:r>
          </w:p>
          <w:p w14:paraId="41D3CC75" w14:textId="77777777" w:rsidR="00E371E9" w:rsidRDefault="00000000">
            <w:pPr>
              <w:shd w:val="clear" w:color="auto" w:fill="FFFFFF"/>
              <w:spacing w:line="228" w:lineRule="atLeast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dsMon.Where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mon.He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he.MaHe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).Select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index) =&gt; new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index }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</w:t>
            </w:r>
          </w:p>
          <w:p w14:paraId="75577DD1" w14:textId="77777777" w:rsidR="00E371E9" w:rsidRDefault="00000000">
            <w:pPr>
              <w:shd w:val="clear" w:color="auto" w:fill="FFFFFF"/>
              <w:spacing w:line="228" w:lineRule="atLeast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         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(x =&gt;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($"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  {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 xml:space="preserve"> + 1}.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x.mon.MaMon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 -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x.mon.TenMon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}"));</w:t>
            </w:r>
          </w:p>
          <w:p w14:paraId="3882A88C" w14:textId="77777777" w:rsidR="00E371E9" w:rsidRDefault="00000000">
            <w:pPr>
              <w:shd w:val="clear" w:color="auto" w:fill="FFFFFF"/>
              <w:spacing w:line="228" w:lineRule="atLeast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FFFFF"/>
                <w:lang w:eastAsia="zh-CN" w:bidi="ar"/>
              </w:rPr>
              <w:t>        }</w:t>
            </w:r>
          </w:p>
          <w:p w14:paraId="0788D2D0" w14:textId="77777777" w:rsidR="00E371E9" w:rsidRDefault="00E371E9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C21C6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Liệt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kê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môn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theo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từng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đánh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số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thứ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tự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177862DA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Kỹ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thuật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viên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00750856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1. HP2_1 -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Nền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C#</w:t>
            </w:r>
          </w:p>
          <w:p w14:paraId="24CD752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2. HP2_2 -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ADO.NET</w:t>
            </w:r>
          </w:p>
          <w:p w14:paraId="79133B1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3. HP3_1 -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71CDFCD6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4. HP3_2 -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0669978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5. HP4_1 -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  <w:p w14:paraId="1BE5E9C9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6. HP4_2 -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Xây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dựng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dụng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5E468727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7. HP5_1 -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căn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52BBD9C7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8. HP5_2 -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CSDL SQL Server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nâng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cao</w:t>
            </w:r>
            <w:proofErr w:type="spellEnd"/>
          </w:p>
          <w:p w14:paraId="0B9E95BE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Chuyên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đề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  <w:p w14:paraId="5DE34375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1. JLCB - Joomla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cơ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bản</w:t>
            </w:r>
            <w:proofErr w:type="spellEnd"/>
          </w:p>
          <w:p w14:paraId="729FCA80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2. LINQ - Language-Integrated Query</w:t>
            </w:r>
          </w:p>
          <w:p w14:paraId="77287906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3. DAWEB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ASP.NET</w:t>
            </w:r>
          </w:p>
          <w:p w14:paraId="66B7C401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4. DAWIN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Đồ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án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thực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Windows Forms</w:t>
            </w:r>
          </w:p>
          <w:p w14:paraId="32E738B3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5. CC++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Lập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trình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hướng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đối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tượng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với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C/C++</w:t>
            </w:r>
          </w:p>
          <w:p w14:paraId="6B76F8CD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6. JQUE -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JQuery</w:t>
            </w:r>
            <w:proofErr w:type="spellEnd"/>
          </w:p>
          <w:p w14:paraId="4E33BF24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lastRenderedPageBreak/>
              <w:t xml:space="preserve">   7. XML - Công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nghệ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XML</w:t>
            </w:r>
          </w:p>
          <w:p w14:paraId="3238ACDC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8. CRYS - Crystal Report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trong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Visual Studio</w:t>
            </w:r>
          </w:p>
          <w:p w14:paraId="434C3329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9. BWEB - HTML, CSS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và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JavaScript</w:t>
            </w:r>
          </w:p>
          <w:p w14:paraId="5D53916C" w14:textId="77777777" w:rsidR="00E371E9" w:rsidRDefault="00000000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Chứng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chỉ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quốc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sz w:val="21"/>
                <w:szCs w:val="21"/>
              </w:rPr>
              <w:t>tế</w:t>
            </w:r>
            <w:proofErr w:type="spellEnd"/>
            <w:r>
              <w:rPr>
                <w:rFonts w:ascii="Consolas" w:eastAsia="Times New Roman" w:hAnsi="Consolas" w:cs="Consolas"/>
                <w:sz w:val="21"/>
                <w:szCs w:val="21"/>
              </w:rPr>
              <w:t>:</w:t>
            </w:r>
          </w:p>
        </w:tc>
      </w:tr>
    </w:tbl>
    <w:p w14:paraId="6C50E06D" w14:textId="77777777" w:rsidR="00E371E9" w:rsidRDefault="00E371E9">
      <w:pPr>
        <w:spacing w:line="240" w:lineRule="auto"/>
        <w:jc w:val="both"/>
      </w:pPr>
    </w:p>
    <w:p w14:paraId="75BE97E7" w14:textId="77777777" w:rsidR="00E371E9" w:rsidRDefault="00000000">
      <w:pPr>
        <w:pStyle w:val="Heading1"/>
        <w:spacing w:before="200" w:after="100" w:line="240" w:lineRule="auto"/>
        <w:jc w:val="both"/>
      </w:pPr>
      <w:bookmarkStart w:id="13" w:name="_Toc11044"/>
      <w:r>
        <w:rPr>
          <w:rFonts w:ascii="Times New Roman" w:eastAsia="Times New Roman" w:hAnsi="Times New Roman"/>
        </w:rPr>
        <w:t>7. KẾT QUẢ KIỂM TRA VÀ GHI CHÚ</w:t>
      </w:r>
      <w:bookmarkEnd w:id="13"/>
    </w:p>
    <w:p w14:paraId="2BD65EBF" w14:textId="77777777" w:rsidR="00E371E9" w:rsidRDefault="00000000">
      <w:pPr>
        <w:spacing w:after="120" w:line="240" w:lineRule="auto"/>
        <w:jc w:val="both"/>
      </w:pP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BaiThucHanhLINQ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build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Main </w:t>
      </w:r>
      <w:proofErr w:type="spellStart"/>
      <w:r>
        <w:rPr>
          <w:rFonts w:eastAsia="Times New Roman"/>
        </w:rPr>
        <w:t>gọi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build: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, 0 warnings, 0 errors.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lấy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>.</w:t>
      </w:r>
    </w:p>
    <w:p w14:paraId="59FD9988" w14:textId="77777777" w:rsidR="00E371E9" w:rsidRDefault="00000000">
      <w:pPr>
        <w:pStyle w:val="Heading1"/>
        <w:spacing w:before="200" w:after="100" w:line="240" w:lineRule="auto"/>
        <w:jc w:val="both"/>
      </w:pPr>
      <w:bookmarkStart w:id="14" w:name="_Toc6892"/>
      <w:r>
        <w:rPr>
          <w:rFonts w:ascii="Times New Roman" w:eastAsia="Times New Roman" w:hAnsi="Times New Roman"/>
        </w:rPr>
        <w:t>8. KẾT LUẬN</w:t>
      </w:r>
      <w:bookmarkEnd w:id="14"/>
    </w:p>
    <w:p w14:paraId="70F7CF91" w14:textId="77777777" w:rsidR="00E371E9" w:rsidRDefault="00000000">
      <w:pPr>
        <w:spacing w:after="120" w:line="240" w:lineRule="auto"/>
        <w:jc w:val="both"/>
      </w:pP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LINQ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mảng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tượng</w:t>
      </w:r>
      <w:proofErr w:type="spellEnd"/>
      <w:r>
        <w:rPr>
          <w:rFonts w:eastAsia="Times New Roman"/>
        </w:rPr>
        <w:t xml:space="preserve">. Các </w:t>
      </w:r>
      <w:proofErr w:type="spellStart"/>
      <w:r>
        <w:rPr>
          <w:rFonts w:eastAsia="Times New Roman"/>
        </w:rPr>
        <w:t>thao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lọc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join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thuận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thấy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đúng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ngoại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câu</w:t>
      </w:r>
      <w:proofErr w:type="spellEnd"/>
      <w:r>
        <w:rPr>
          <w:rFonts w:eastAsia="Times New Roman"/>
        </w:rPr>
        <w:t xml:space="preserve"> 2.1.b.</w:t>
      </w:r>
    </w:p>
    <w:sectPr w:rsidR="00E371E9">
      <w:footerReference w:type="default" r:id="rId12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E39CF" w14:textId="77777777" w:rsidR="006814A4" w:rsidRDefault="006814A4">
      <w:pPr>
        <w:spacing w:line="240" w:lineRule="auto"/>
      </w:pPr>
      <w:r>
        <w:separator/>
      </w:r>
    </w:p>
  </w:endnote>
  <w:endnote w:type="continuationSeparator" w:id="0">
    <w:p w14:paraId="76DD6311" w14:textId="77777777" w:rsidR="006814A4" w:rsidRDefault="006814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D8040" w14:textId="77777777" w:rsidR="00E371E9" w:rsidRDefault="00000000">
    <w:pPr>
      <w:pStyle w:val="Footer"/>
      <w:jc w:val="center"/>
      <w:rPr>
        <w:i/>
        <w:iCs/>
      </w:rPr>
    </w:pPr>
    <w:r>
      <w:rPr>
        <w:i/>
        <w:iCs/>
      </w:rPr>
      <w:t>THÀNH PHỐ HỒ CHÍ MINH, NĂM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DD0F1" w14:textId="77777777" w:rsidR="00E371E9" w:rsidRDefault="00E371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D5F7" w14:textId="77777777" w:rsidR="00E371E9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53525F" wp14:editId="2E8BB4F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360041" w14:textId="77777777" w:rsidR="00E371E9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352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6360041" w14:textId="77777777" w:rsidR="00E371E9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F172F" w14:textId="77777777" w:rsidR="006814A4" w:rsidRDefault="006814A4">
      <w:pPr>
        <w:spacing w:after="0"/>
      </w:pPr>
      <w:r>
        <w:separator/>
      </w:r>
    </w:p>
  </w:footnote>
  <w:footnote w:type="continuationSeparator" w:id="0">
    <w:p w14:paraId="2000A1AD" w14:textId="77777777" w:rsidR="006814A4" w:rsidRDefault="006814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96DFAE"/>
    <w:multiLevelType w:val="singleLevel"/>
    <w:tmpl w:val="E196DFAE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3C7527C"/>
    <w:multiLevelType w:val="singleLevel"/>
    <w:tmpl w:val="43C7527C"/>
    <w:lvl w:ilvl="0">
      <w:start w:val="1"/>
      <w:numFmt w:val="lowerLetter"/>
      <w:suff w:val="space"/>
      <w:lvlText w:val="%1."/>
      <w:lvlJc w:val="left"/>
    </w:lvl>
  </w:abstractNum>
  <w:num w:numId="1" w16cid:durableId="1930115766">
    <w:abstractNumId w:val="6"/>
  </w:num>
  <w:num w:numId="2" w16cid:durableId="1337029664">
    <w:abstractNumId w:val="4"/>
  </w:num>
  <w:num w:numId="3" w16cid:durableId="1832670879">
    <w:abstractNumId w:val="3"/>
  </w:num>
  <w:num w:numId="4" w16cid:durableId="1589460814">
    <w:abstractNumId w:val="5"/>
  </w:num>
  <w:num w:numId="5" w16cid:durableId="504830667">
    <w:abstractNumId w:val="2"/>
  </w:num>
  <w:num w:numId="6" w16cid:durableId="931470417">
    <w:abstractNumId w:val="1"/>
  </w:num>
  <w:num w:numId="7" w16cid:durableId="1918439403">
    <w:abstractNumId w:val="7"/>
  </w:num>
  <w:num w:numId="8" w16cid:durableId="138969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B68"/>
    <w:rsid w:val="005E5DE6"/>
    <w:rsid w:val="006814A4"/>
    <w:rsid w:val="006D19A0"/>
    <w:rsid w:val="00AA1D8D"/>
    <w:rsid w:val="00B47730"/>
    <w:rsid w:val="00CB0664"/>
    <w:rsid w:val="00D13F15"/>
    <w:rsid w:val="00E371E9"/>
    <w:rsid w:val="00FC693F"/>
    <w:rsid w:val="04903542"/>
    <w:rsid w:val="053D5ADB"/>
    <w:rsid w:val="06FA0280"/>
    <w:rsid w:val="091F7F85"/>
    <w:rsid w:val="09853466"/>
    <w:rsid w:val="0CF031C9"/>
    <w:rsid w:val="12DC2756"/>
    <w:rsid w:val="1322238D"/>
    <w:rsid w:val="143037AB"/>
    <w:rsid w:val="15576A90"/>
    <w:rsid w:val="178E1F33"/>
    <w:rsid w:val="25325415"/>
    <w:rsid w:val="262D6338"/>
    <w:rsid w:val="31FB6862"/>
    <w:rsid w:val="32222FC5"/>
    <w:rsid w:val="329106C9"/>
    <w:rsid w:val="33CC7131"/>
    <w:rsid w:val="36832A27"/>
    <w:rsid w:val="3812280E"/>
    <w:rsid w:val="3D615EC3"/>
    <w:rsid w:val="45E035FC"/>
    <w:rsid w:val="45ED2D2A"/>
    <w:rsid w:val="4AEC124E"/>
    <w:rsid w:val="53276D80"/>
    <w:rsid w:val="58704C02"/>
    <w:rsid w:val="61587E26"/>
    <w:rsid w:val="6509633E"/>
    <w:rsid w:val="67836389"/>
    <w:rsid w:val="6B225DD0"/>
    <w:rsid w:val="6E0B3E63"/>
    <w:rsid w:val="771527DE"/>
    <w:rsid w:val="7805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AD37C96"/>
  <w14:defaultImageDpi w14:val="300"/>
  <w15:docId w15:val="{8FBF812C-410F-4CA4-B5FD-EF1D3878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 w:cstheme="minorBidi"/>
      <w:color w:val="000000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paragraph" w:styleId="TOC1">
    <w:name w:val="toc 1"/>
    <w:basedOn w:val="Normal"/>
    <w:next w:val="Normal"/>
    <w:uiPriority w:val="39"/>
    <w:semiHidden/>
    <w:unhideWhenUsed/>
  </w:style>
  <w:style w:type="paragraph" w:styleId="TOC2">
    <w:name w:val="toc 2"/>
    <w:basedOn w:val="Normal"/>
    <w:next w:val="Normal"/>
    <w:uiPriority w:val="39"/>
    <w:semiHidden/>
    <w:unhideWhenUsed/>
    <w:pPr>
      <w:ind w:leftChars="200" w:left="420"/>
    </w:p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4279</Words>
  <Characters>24393</Characters>
  <Application>Microsoft Office Word</Application>
  <DocSecurity>0</DocSecurity>
  <Lines>203</Lines>
  <Paragraphs>57</Paragraphs>
  <ScaleCrop>false</ScaleCrop>
  <Company/>
  <LinksUpToDate>false</LinksUpToDate>
  <CharactersWithSpaces>28615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thực hành LINQ</dc:title>
  <dc:creator>Trần Nhựt Huy</dc:creator>
  <dc:description>generated by python-docx</dc:description>
  <cp:lastModifiedBy>Jenny Pham</cp:lastModifiedBy>
  <cp:revision>2</cp:revision>
  <dcterms:created xsi:type="dcterms:W3CDTF">2026-09-29T06:21:00Z</dcterms:created>
  <dcterms:modified xsi:type="dcterms:W3CDTF">2026-09-29T06:21:00Z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eyJoZGlkIjoiY2FiNmYxZmYzNTM3YjBlM2EzOWNmOTBiZDhjNGYyM2QiLCJ1c2VySWQiOiIxMzkxODYwNjk1NzIyIn0=</vt:lpwstr>
  </property>
  <property fmtid="{D5CDD505-2E9C-101B-9397-08002B2CF9AE}" pid="3" name="KSOProductBuildVer">
    <vt:lpwstr>1033-12.1.0.28485</vt:lpwstr>
  </property>
  <property fmtid="{D5CDD505-2E9C-101B-9397-08002B2CF9AE}" pid="4" name="ICV">
    <vt:lpwstr>DB543CBA8B4D4A03B928063801B99093_12</vt:lpwstr>
  </property>
</Properties>
</file>